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36728">
      <w:pPr>
        <w:pStyle w:val="Nagwek10"/>
        <w:keepNext/>
        <w:keepLines/>
        <w:shd w:val="clear" w:color="auto" w:fill="auto"/>
        <w:ind w:right="200"/>
      </w:pPr>
      <w:bookmarkStart w:id="0" w:name="bookmark0"/>
      <w:bookmarkStart w:id="1" w:name="_GoBack"/>
      <w:bookmarkEnd w:id="1"/>
      <w:r>
        <w:rPr>
          <w:rStyle w:val="Nagwek1"/>
          <w:b/>
          <w:bCs/>
          <w:color w:val="000000"/>
        </w:rPr>
        <w:t>CONTRACT REGARDING THE SUPPLY AND INSTALLATION OF HIGH VOLTAGE</w:t>
      </w:r>
      <w:bookmarkEnd w:id="0"/>
    </w:p>
    <w:p w:rsidR="00000000" w:rsidRDefault="00836728">
      <w:pPr>
        <w:pStyle w:val="Nagwek10"/>
        <w:keepNext/>
        <w:keepLines/>
        <w:shd w:val="clear" w:color="auto" w:fill="auto"/>
        <w:spacing w:after="1393"/>
        <w:ind w:right="200"/>
      </w:pPr>
      <w:bookmarkStart w:id="2" w:name="bookmark1"/>
      <w:r>
        <w:rPr>
          <w:rStyle w:val="Nagwek1"/>
          <w:b/>
          <w:bCs/>
          <w:color w:val="000000"/>
        </w:rPr>
        <w:t>CABLES</w:t>
      </w:r>
      <w:bookmarkEnd w:id="2"/>
    </w:p>
    <w:p w:rsidR="00000000" w:rsidRDefault="00836728">
      <w:pPr>
        <w:pStyle w:val="Teksttreci1"/>
        <w:shd w:val="clear" w:color="auto" w:fill="auto"/>
        <w:tabs>
          <w:tab w:val="left" w:pos="2410"/>
        </w:tabs>
        <w:spacing w:before="0"/>
        <w:ind w:firstLine="0"/>
      </w:pPr>
      <w:r>
        <w:rPr>
          <w:rStyle w:val="Teksttreci"/>
          <w:color w:val="000000"/>
        </w:rPr>
        <w:t>between</w:t>
      </w:r>
      <w:r>
        <w:rPr>
          <w:rStyle w:val="Teksttreci"/>
          <w:color w:val="000000"/>
        </w:rPr>
        <w:tab/>
      </w:r>
      <w:r>
        <w:rPr>
          <w:rStyle w:val="Teksttreci"/>
          <w:color w:val="000000"/>
        </w:rPr>
        <w:t>Mitsubishi Hitachi Power Systems Europe GmbH</w:t>
      </w:r>
    </w:p>
    <w:p w:rsidR="00000000" w:rsidRDefault="00836728">
      <w:pPr>
        <w:pStyle w:val="Teksttreci1"/>
        <w:shd w:val="clear" w:color="auto" w:fill="auto"/>
        <w:spacing w:before="0" w:after="299"/>
        <w:ind w:left="2420" w:right="4000" w:firstLine="0"/>
        <w:jc w:val="left"/>
      </w:pPr>
      <w:r>
        <w:rPr>
          <w:rStyle w:val="Teksttreci"/>
          <w:color w:val="000000"/>
        </w:rPr>
        <w:t>SchifferstraBe 80 47059 Duisburg Germany</w:t>
      </w:r>
    </w:p>
    <w:p w:rsidR="00000000" w:rsidRDefault="00836728">
      <w:pPr>
        <w:pStyle w:val="Nagwek20"/>
        <w:keepNext/>
        <w:keepLines/>
        <w:shd w:val="clear" w:color="auto" w:fill="auto"/>
        <w:spacing w:before="0" w:after="745" w:line="190" w:lineRule="exact"/>
        <w:ind w:left="2420"/>
      </w:pPr>
      <w:bookmarkStart w:id="3" w:name="bookmark2"/>
      <w:r>
        <w:rPr>
          <w:rStyle w:val="Nagwek2"/>
          <w:b/>
          <w:bCs/>
          <w:color w:val="000000"/>
        </w:rPr>
        <w:t>("Employer")</w:t>
      </w:r>
      <w:bookmarkEnd w:id="3"/>
    </w:p>
    <w:p w:rsidR="00000000" w:rsidRDefault="00836728">
      <w:pPr>
        <w:pStyle w:val="Teksttreci1"/>
        <w:shd w:val="clear" w:color="auto" w:fill="auto"/>
        <w:tabs>
          <w:tab w:val="left" w:pos="2405"/>
        </w:tabs>
        <w:spacing w:before="0"/>
        <w:ind w:firstLine="0"/>
      </w:pPr>
      <w:r>
        <w:rPr>
          <w:rStyle w:val="Teksttreci"/>
          <w:color w:val="000000"/>
        </w:rPr>
        <w:t>and</w:t>
      </w:r>
      <w:r>
        <w:rPr>
          <w:rStyle w:val="Teksttreci"/>
          <w:color w:val="000000"/>
        </w:rPr>
        <w:tab/>
        <w:t>Consortium in the following composition</w:t>
      </w:r>
    </w:p>
    <w:p w:rsidR="00000000" w:rsidRDefault="00836728">
      <w:pPr>
        <w:pStyle w:val="Teksttreci1"/>
        <w:shd w:val="clear" w:color="auto" w:fill="auto"/>
        <w:spacing w:before="0" w:after="299"/>
        <w:ind w:left="2420" w:right="1200" w:firstLine="0"/>
        <w:jc w:val="left"/>
      </w:pPr>
      <w:r>
        <w:rPr>
          <w:rStyle w:val="Teksttreci"/>
          <w:color w:val="000000"/>
        </w:rPr>
        <w:t>Consortium Leader - TELE-FONIKA Kable S.A. ul. Hipolita Cegielskiego 1 32-400 Myślenice Poland</w:t>
      </w:r>
    </w:p>
    <w:p w:rsidR="00000000" w:rsidRDefault="00836728">
      <w:pPr>
        <w:pStyle w:val="Teksttreci1"/>
        <w:shd w:val="clear" w:color="auto" w:fill="auto"/>
        <w:spacing w:before="0" w:after="205" w:line="190" w:lineRule="exact"/>
        <w:ind w:left="2420" w:firstLine="0"/>
        <w:jc w:val="left"/>
      </w:pPr>
      <w:r>
        <w:rPr>
          <w:rStyle w:val="Teksttreci"/>
          <w:color w:val="000000"/>
        </w:rPr>
        <w:t>and</w:t>
      </w:r>
    </w:p>
    <w:p w:rsidR="00000000" w:rsidRDefault="00836728">
      <w:pPr>
        <w:pStyle w:val="Teksttreci1"/>
        <w:shd w:val="clear" w:color="auto" w:fill="auto"/>
        <w:spacing w:before="0" w:after="539"/>
        <w:ind w:left="2420" w:right="1200" w:firstLine="0"/>
        <w:jc w:val="left"/>
      </w:pPr>
      <w:r>
        <w:rPr>
          <w:rStyle w:val="Teksttreci"/>
          <w:color w:val="000000"/>
        </w:rPr>
        <w:t>Consortium Member - Electrum sp. z o.o. ul. Watykańska 13 15-638 Białystok Poland</w:t>
      </w:r>
    </w:p>
    <w:p w:rsidR="00000000" w:rsidRDefault="00836728">
      <w:pPr>
        <w:pStyle w:val="Nagwek20"/>
        <w:keepNext/>
        <w:keepLines/>
        <w:shd w:val="clear" w:color="auto" w:fill="auto"/>
        <w:spacing w:before="0" w:after="0" w:line="190" w:lineRule="exact"/>
        <w:ind w:left="2420"/>
      </w:pPr>
      <w:bookmarkStart w:id="4" w:name="bookmark3"/>
      <w:r>
        <w:rPr>
          <w:rStyle w:val="Nagwek2"/>
          <w:b/>
          <w:bCs/>
          <w:color w:val="000000"/>
        </w:rPr>
        <w:t>("Contractor")</w:t>
      </w:r>
      <w:bookmarkEnd w:id="4"/>
    </w:p>
    <w:p w:rsidR="00000000" w:rsidRDefault="00836728">
      <w:pPr>
        <w:pStyle w:val="Teksttreci21"/>
        <w:shd w:val="clear" w:color="auto" w:fill="auto"/>
        <w:ind w:left="20"/>
      </w:pPr>
      <w:bookmarkStart w:id="5" w:name="bookmark4"/>
      <w:r>
        <w:rPr>
          <w:rStyle w:val="Teksttreci20"/>
          <w:b/>
          <w:bCs/>
          <w:color w:val="000000"/>
        </w:rPr>
        <w:t>Table of Contents</w:t>
      </w:r>
      <w:bookmarkEnd w:id="5"/>
    </w:p>
    <w:p w:rsidR="00000000" w:rsidRDefault="00836728">
      <w:pPr>
        <w:pStyle w:val="Spistreci2"/>
        <w:numPr>
          <w:ilvl w:val="0"/>
          <w:numId w:val="1"/>
        </w:numPr>
        <w:shd w:val="clear" w:color="auto" w:fill="auto"/>
        <w:tabs>
          <w:tab w:val="left" w:pos="428"/>
          <w:tab w:val="right" w:leader="dot" w:pos="8206"/>
        </w:tabs>
        <w:ind w:left="20"/>
      </w:pPr>
      <w:r>
        <w:fldChar w:fldCharType="begin"/>
      </w:r>
      <w:r>
        <w:instrText xml:space="preserve"> TOC \o "1-3" \h \z </w:instrText>
      </w:r>
      <w:r>
        <w:fldChar w:fldCharType="separate"/>
      </w:r>
      <w:hyperlink w:anchor="bookmark6" w:tooltip="Current Document" w:history="1">
        <w:r>
          <w:rPr>
            <w:rStyle w:val="Spistreci2Znak"/>
            <w:color w:val="000000"/>
          </w:rPr>
          <w:t>Subject matter of the Contrac</w:t>
        </w:r>
        <w:r>
          <w:rPr>
            <w:rStyle w:val="Spistreci2Znak"/>
            <w:color w:val="000000"/>
          </w:rPr>
          <w:t>t</w:t>
        </w:r>
        <w:r>
          <w:rPr>
            <w:rStyle w:val="Spistreci2Znak"/>
            <w:color w:val="000000"/>
          </w:rPr>
          <w:tab/>
          <w:t>3</w:t>
        </w:r>
      </w:hyperlink>
    </w:p>
    <w:p w:rsidR="00000000" w:rsidRDefault="00836728">
      <w:pPr>
        <w:pStyle w:val="Spistreci2"/>
        <w:numPr>
          <w:ilvl w:val="0"/>
          <w:numId w:val="1"/>
        </w:numPr>
        <w:shd w:val="clear" w:color="auto" w:fill="auto"/>
        <w:tabs>
          <w:tab w:val="left" w:pos="447"/>
          <w:tab w:val="right" w:leader="dot" w:pos="8206"/>
        </w:tabs>
        <w:ind w:left="20"/>
      </w:pPr>
      <w:r>
        <w:rPr>
          <w:rStyle w:val="Spistreci2Znak"/>
          <w:color w:val="000000"/>
        </w:rPr>
        <w:t>Definitions</w:t>
      </w:r>
      <w:r>
        <w:rPr>
          <w:rStyle w:val="Spistreci2Znak"/>
          <w:color w:val="000000"/>
        </w:rPr>
        <w:tab/>
        <w:t>3</w:t>
      </w:r>
    </w:p>
    <w:p w:rsidR="00000000" w:rsidRDefault="00836728">
      <w:pPr>
        <w:pStyle w:val="Spistreci2"/>
        <w:numPr>
          <w:ilvl w:val="0"/>
          <w:numId w:val="1"/>
        </w:numPr>
        <w:shd w:val="clear" w:color="auto" w:fill="auto"/>
        <w:tabs>
          <w:tab w:val="left" w:pos="433"/>
          <w:tab w:val="right" w:leader="dot" w:pos="8206"/>
        </w:tabs>
        <w:ind w:left="20"/>
      </w:pPr>
      <w:r>
        <w:rPr>
          <w:rStyle w:val="Spistreci2Znak"/>
          <w:color w:val="000000"/>
        </w:rPr>
        <w:t>The Contract</w:t>
      </w:r>
      <w:r>
        <w:rPr>
          <w:rStyle w:val="Spistreci2Znak"/>
          <w:color w:val="000000"/>
        </w:rPr>
        <w:tab/>
        <w:t>3</w:t>
      </w:r>
    </w:p>
    <w:p w:rsidR="00000000" w:rsidRDefault="00836728">
      <w:pPr>
        <w:pStyle w:val="Spistreci2"/>
        <w:numPr>
          <w:ilvl w:val="0"/>
          <w:numId w:val="1"/>
        </w:numPr>
        <w:shd w:val="clear" w:color="auto" w:fill="auto"/>
        <w:tabs>
          <w:tab w:val="left" w:pos="438"/>
          <w:tab w:val="right" w:leader="dot" w:pos="8206"/>
        </w:tabs>
        <w:ind w:left="20"/>
      </w:pPr>
      <w:r>
        <w:rPr>
          <w:rStyle w:val="Spistreci2Znak"/>
          <w:color w:val="000000"/>
        </w:rPr>
        <w:t>The Contractor's scope</w:t>
      </w:r>
      <w:r>
        <w:rPr>
          <w:rStyle w:val="Spistreci2Znak"/>
          <w:color w:val="000000"/>
        </w:rPr>
        <w:tab/>
        <w:t>4</w:t>
      </w:r>
    </w:p>
    <w:p w:rsidR="00000000" w:rsidRDefault="00836728">
      <w:pPr>
        <w:pStyle w:val="Spistreci2"/>
        <w:numPr>
          <w:ilvl w:val="0"/>
          <w:numId w:val="1"/>
        </w:numPr>
        <w:shd w:val="clear" w:color="auto" w:fill="auto"/>
        <w:tabs>
          <w:tab w:val="left" w:pos="433"/>
          <w:tab w:val="right" w:leader="dot" w:pos="8206"/>
        </w:tabs>
        <w:ind w:left="20"/>
      </w:pPr>
      <w:r>
        <w:rPr>
          <w:rStyle w:val="Spistreci2Znak"/>
          <w:color w:val="000000"/>
        </w:rPr>
        <w:t>The Contractor, Subcontractors and personnel</w:t>
      </w:r>
      <w:r>
        <w:rPr>
          <w:rStyle w:val="Spistreci2Znak"/>
          <w:color w:val="000000"/>
        </w:rPr>
        <w:tab/>
        <w:t>5</w:t>
      </w:r>
    </w:p>
    <w:p w:rsidR="00000000" w:rsidRDefault="00836728">
      <w:pPr>
        <w:pStyle w:val="Spistreci2"/>
        <w:numPr>
          <w:ilvl w:val="0"/>
          <w:numId w:val="1"/>
        </w:numPr>
        <w:shd w:val="clear" w:color="auto" w:fill="auto"/>
        <w:tabs>
          <w:tab w:val="left" w:pos="438"/>
          <w:tab w:val="right" w:leader="dot" w:pos="8206"/>
        </w:tabs>
        <w:ind w:left="20"/>
      </w:pPr>
      <w:r>
        <w:rPr>
          <w:rStyle w:val="Spistreci2Znak"/>
          <w:color w:val="000000"/>
        </w:rPr>
        <w:t>The Contractor^ performance of the Contract</w:t>
      </w:r>
      <w:r>
        <w:rPr>
          <w:rStyle w:val="Spistreci2Znak"/>
          <w:color w:val="000000"/>
        </w:rPr>
        <w:tab/>
        <w:t>8</w:t>
      </w:r>
    </w:p>
    <w:p w:rsidR="00000000" w:rsidRDefault="00836728">
      <w:pPr>
        <w:pStyle w:val="Spistreci2"/>
        <w:numPr>
          <w:ilvl w:val="0"/>
          <w:numId w:val="1"/>
        </w:numPr>
        <w:shd w:val="clear" w:color="auto" w:fill="auto"/>
        <w:tabs>
          <w:tab w:val="left" w:pos="433"/>
          <w:tab w:val="right" w:leader="dot" w:pos="8206"/>
        </w:tabs>
        <w:ind w:left="20"/>
      </w:pPr>
      <w:r>
        <w:rPr>
          <w:rStyle w:val="Spistreci2Znak"/>
          <w:color w:val="000000"/>
        </w:rPr>
        <w:t>The Employer's right to control proper performance of the Contract</w:t>
      </w:r>
      <w:r>
        <w:rPr>
          <w:rStyle w:val="Spistreci2Znak"/>
          <w:color w:val="000000"/>
        </w:rPr>
        <w:tab/>
        <w:t>10</w:t>
      </w:r>
    </w:p>
    <w:p w:rsidR="00000000" w:rsidRDefault="00836728">
      <w:pPr>
        <w:pStyle w:val="Spistreci2"/>
        <w:numPr>
          <w:ilvl w:val="0"/>
          <w:numId w:val="1"/>
        </w:numPr>
        <w:shd w:val="clear" w:color="auto" w:fill="auto"/>
        <w:tabs>
          <w:tab w:val="left" w:pos="442"/>
          <w:tab w:val="right" w:leader="dot" w:pos="8206"/>
        </w:tabs>
        <w:ind w:left="20"/>
      </w:pPr>
      <w:r>
        <w:rPr>
          <w:rStyle w:val="Spistreci2Znak"/>
          <w:color w:val="000000"/>
        </w:rPr>
        <w:t>Design and execution</w:t>
      </w:r>
      <w:r>
        <w:rPr>
          <w:rStyle w:val="Spistreci2Znak"/>
          <w:color w:val="000000"/>
        </w:rPr>
        <w:tab/>
        <w:t>11</w:t>
      </w:r>
    </w:p>
    <w:p w:rsidR="00000000" w:rsidRDefault="00836728">
      <w:pPr>
        <w:pStyle w:val="Spistreci2"/>
        <w:numPr>
          <w:ilvl w:val="0"/>
          <w:numId w:val="1"/>
        </w:numPr>
        <w:shd w:val="clear" w:color="auto" w:fill="auto"/>
        <w:tabs>
          <w:tab w:val="left" w:pos="442"/>
          <w:tab w:val="right" w:leader="dot" w:pos="8206"/>
        </w:tabs>
        <w:ind w:left="20"/>
      </w:pPr>
      <w:r>
        <w:rPr>
          <w:rStyle w:val="Spistreci2Znak"/>
          <w:color w:val="000000"/>
        </w:rPr>
        <w:t>Procurement and/or manufacture of the Contractor's Supplies</w:t>
      </w:r>
      <w:r>
        <w:rPr>
          <w:rStyle w:val="Spistreci2Znak"/>
          <w:color w:val="000000"/>
        </w:rPr>
        <w:tab/>
        <w:t>13</w:t>
      </w:r>
    </w:p>
    <w:p w:rsidR="00000000" w:rsidRDefault="00836728">
      <w:pPr>
        <w:pStyle w:val="Spistreci2"/>
        <w:numPr>
          <w:ilvl w:val="0"/>
          <w:numId w:val="1"/>
        </w:numPr>
        <w:shd w:val="clear" w:color="auto" w:fill="auto"/>
        <w:tabs>
          <w:tab w:val="left" w:pos="644"/>
          <w:tab w:val="right" w:leader="dot" w:pos="8206"/>
        </w:tabs>
        <w:ind w:left="20"/>
      </w:pPr>
      <w:r>
        <w:rPr>
          <w:rStyle w:val="Spistreci2Znak"/>
          <w:color w:val="000000"/>
        </w:rPr>
        <w:t>Employer-Provided Materials</w:t>
      </w:r>
      <w:r>
        <w:rPr>
          <w:rStyle w:val="Spistreci2Znak"/>
          <w:color w:val="000000"/>
        </w:rPr>
        <w:tab/>
        <w:t>13</w:t>
      </w:r>
    </w:p>
    <w:p w:rsidR="00000000" w:rsidRDefault="00836728">
      <w:pPr>
        <w:pStyle w:val="Spistreci2"/>
        <w:numPr>
          <w:ilvl w:val="0"/>
          <w:numId w:val="1"/>
        </w:numPr>
        <w:shd w:val="clear" w:color="auto" w:fill="auto"/>
        <w:tabs>
          <w:tab w:val="left" w:pos="644"/>
          <w:tab w:val="right" w:leader="dot" w:pos="8206"/>
        </w:tabs>
        <w:ind w:left="20"/>
      </w:pPr>
      <w:r>
        <w:rPr>
          <w:rStyle w:val="Spistreci2Znak"/>
          <w:color w:val="000000"/>
        </w:rPr>
        <w:t>Delivery of the Contractor's Supplies</w:t>
      </w:r>
      <w:r>
        <w:rPr>
          <w:rStyle w:val="Spistreci2Znak"/>
          <w:color w:val="000000"/>
        </w:rPr>
        <w:tab/>
        <w:t>13</w:t>
      </w:r>
    </w:p>
    <w:p w:rsidR="00000000" w:rsidRDefault="00836728">
      <w:pPr>
        <w:pStyle w:val="Spistreci2"/>
        <w:numPr>
          <w:ilvl w:val="0"/>
          <w:numId w:val="1"/>
        </w:numPr>
        <w:shd w:val="clear" w:color="auto" w:fill="auto"/>
        <w:tabs>
          <w:tab w:val="left" w:pos="639"/>
          <w:tab w:val="right" w:leader="dot" w:pos="8206"/>
        </w:tabs>
        <w:ind w:left="20"/>
      </w:pPr>
      <w:r>
        <w:rPr>
          <w:rStyle w:val="Spistreci2Znak"/>
          <w:color w:val="000000"/>
        </w:rPr>
        <w:t>Spare and wear Parts; Carrying out of the Contractor's Installation</w:t>
      </w:r>
      <w:r>
        <w:rPr>
          <w:rStyle w:val="Spistreci2Znak"/>
          <w:color w:val="000000"/>
        </w:rPr>
        <w:tab/>
        <w:t>13</w:t>
      </w:r>
    </w:p>
    <w:p w:rsidR="00000000" w:rsidRDefault="00836728">
      <w:pPr>
        <w:pStyle w:val="Spistreci2"/>
        <w:numPr>
          <w:ilvl w:val="0"/>
          <w:numId w:val="1"/>
        </w:numPr>
        <w:shd w:val="clear" w:color="auto" w:fill="auto"/>
        <w:tabs>
          <w:tab w:val="left" w:pos="634"/>
          <w:tab w:val="right" w:leader="dot" w:pos="8206"/>
        </w:tabs>
        <w:ind w:left="20"/>
      </w:pPr>
      <w:r>
        <w:rPr>
          <w:rStyle w:val="Spistreci2Znak"/>
          <w:color w:val="000000"/>
        </w:rPr>
        <w:t>Transfer of risk and title</w:t>
      </w:r>
      <w:r>
        <w:rPr>
          <w:rStyle w:val="Spistreci2Znak"/>
          <w:color w:val="000000"/>
        </w:rPr>
        <w:tab/>
        <w:t>14</w:t>
      </w:r>
    </w:p>
    <w:p w:rsidR="00000000" w:rsidRDefault="00836728">
      <w:pPr>
        <w:pStyle w:val="Spistreci2"/>
        <w:numPr>
          <w:ilvl w:val="0"/>
          <w:numId w:val="1"/>
        </w:numPr>
        <w:shd w:val="clear" w:color="auto" w:fill="auto"/>
        <w:tabs>
          <w:tab w:val="left" w:pos="634"/>
          <w:tab w:val="right" w:leader="dot" w:pos="8206"/>
        </w:tabs>
        <w:ind w:left="20"/>
      </w:pPr>
      <w:r>
        <w:rPr>
          <w:rStyle w:val="Spistreci2Znak"/>
          <w:color w:val="000000"/>
        </w:rPr>
        <w:t>Variations</w:t>
      </w:r>
      <w:r>
        <w:rPr>
          <w:rStyle w:val="Spistreci2Znak"/>
          <w:color w:val="000000"/>
        </w:rPr>
        <w:tab/>
        <w:t>15</w:t>
      </w:r>
    </w:p>
    <w:p w:rsidR="00000000" w:rsidRDefault="00836728">
      <w:pPr>
        <w:pStyle w:val="Spistreci2"/>
        <w:numPr>
          <w:ilvl w:val="0"/>
          <w:numId w:val="1"/>
        </w:numPr>
        <w:shd w:val="clear" w:color="auto" w:fill="auto"/>
        <w:tabs>
          <w:tab w:val="left" w:pos="630"/>
          <w:tab w:val="right" w:leader="dot" w:pos="8206"/>
        </w:tabs>
        <w:ind w:left="20"/>
      </w:pPr>
      <w:r>
        <w:rPr>
          <w:rStyle w:val="Spistreci2Znak"/>
          <w:color w:val="000000"/>
        </w:rPr>
        <w:t>Acceptance</w:t>
      </w:r>
      <w:r>
        <w:rPr>
          <w:rStyle w:val="Spistreci2Znak"/>
          <w:color w:val="000000"/>
        </w:rPr>
        <w:tab/>
        <w:t>16</w:t>
      </w:r>
    </w:p>
    <w:p w:rsidR="00000000" w:rsidRDefault="00836728">
      <w:pPr>
        <w:pStyle w:val="Spistreci2"/>
        <w:numPr>
          <w:ilvl w:val="0"/>
          <w:numId w:val="1"/>
        </w:numPr>
        <w:shd w:val="clear" w:color="auto" w:fill="auto"/>
        <w:tabs>
          <w:tab w:val="left" w:pos="644"/>
          <w:tab w:val="right" w:leader="dot" w:pos="8206"/>
        </w:tabs>
        <w:ind w:left="20"/>
      </w:pPr>
      <w:r>
        <w:rPr>
          <w:rStyle w:val="Spistreci2Znak"/>
          <w:color w:val="000000"/>
        </w:rPr>
        <w:lastRenderedPageBreak/>
        <w:t>Required condition of the Contractor's Supplies</w:t>
      </w:r>
      <w:r>
        <w:rPr>
          <w:rStyle w:val="Spistreci2Znak"/>
          <w:color w:val="000000"/>
        </w:rPr>
        <w:tab/>
        <w:t>17</w:t>
      </w:r>
    </w:p>
    <w:p w:rsidR="00000000" w:rsidRDefault="00836728">
      <w:pPr>
        <w:pStyle w:val="Spistreci2"/>
        <w:numPr>
          <w:ilvl w:val="0"/>
          <w:numId w:val="1"/>
        </w:numPr>
        <w:shd w:val="clear" w:color="auto" w:fill="auto"/>
        <w:tabs>
          <w:tab w:val="left" w:pos="644"/>
          <w:tab w:val="right" w:leader="dot" w:pos="8206"/>
        </w:tabs>
        <w:ind w:left="20"/>
      </w:pPr>
      <w:r>
        <w:rPr>
          <w:rStyle w:val="Spistreci2Znak"/>
          <w:color w:val="000000"/>
        </w:rPr>
        <w:t>Defects</w:t>
      </w:r>
      <w:r>
        <w:rPr>
          <w:rStyle w:val="Spistreci2Znak"/>
          <w:color w:val="000000"/>
        </w:rPr>
        <w:tab/>
        <w:t>19</w:t>
      </w:r>
    </w:p>
    <w:p w:rsidR="00000000" w:rsidRDefault="00836728">
      <w:pPr>
        <w:pStyle w:val="Spistreci2"/>
        <w:numPr>
          <w:ilvl w:val="0"/>
          <w:numId w:val="1"/>
        </w:numPr>
        <w:shd w:val="clear" w:color="auto" w:fill="auto"/>
        <w:tabs>
          <w:tab w:val="left" w:pos="634"/>
          <w:tab w:val="right" w:leader="dot" w:pos="8206"/>
        </w:tabs>
        <w:ind w:left="20"/>
      </w:pPr>
      <w:r>
        <w:rPr>
          <w:rStyle w:val="Spistreci2Znak"/>
          <w:color w:val="000000"/>
        </w:rPr>
        <w:t>Time for performance of the Contract</w:t>
      </w:r>
      <w:r>
        <w:rPr>
          <w:rStyle w:val="Spistreci2Znak"/>
          <w:color w:val="000000"/>
        </w:rPr>
        <w:tab/>
        <w:t>22</w:t>
      </w:r>
    </w:p>
    <w:p w:rsidR="00000000" w:rsidRDefault="00836728">
      <w:pPr>
        <w:pStyle w:val="Spistreci2"/>
        <w:numPr>
          <w:ilvl w:val="0"/>
          <w:numId w:val="1"/>
        </w:numPr>
        <w:shd w:val="clear" w:color="auto" w:fill="auto"/>
        <w:tabs>
          <w:tab w:val="left" w:pos="639"/>
          <w:tab w:val="right" w:leader="dot" w:pos="8206"/>
        </w:tabs>
        <w:ind w:left="20"/>
      </w:pPr>
      <w:r>
        <w:rPr>
          <w:rStyle w:val="Spistreci2Znak"/>
          <w:color w:val="000000"/>
        </w:rPr>
        <w:t>Suspension</w:t>
      </w:r>
      <w:r>
        <w:rPr>
          <w:rStyle w:val="Spistreci2Znak"/>
          <w:color w:val="000000"/>
        </w:rPr>
        <w:tab/>
        <w:t>25</w:t>
      </w:r>
    </w:p>
    <w:p w:rsidR="00000000" w:rsidRDefault="00836728">
      <w:pPr>
        <w:pStyle w:val="Spistreci2"/>
        <w:numPr>
          <w:ilvl w:val="0"/>
          <w:numId w:val="1"/>
        </w:numPr>
        <w:shd w:val="clear" w:color="auto" w:fill="auto"/>
        <w:tabs>
          <w:tab w:val="left" w:pos="649"/>
          <w:tab w:val="right" w:leader="dot" w:pos="8206"/>
        </w:tabs>
        <w:ind w:left="20"/>
      </w:pPr>
      <w:r>
        <w:rPr>
          <w:rStyle w:val="Spistreci2Znak"/>
          <w:color w:val="000000"/>
        </w:rPr>
        <w:t>The Contract Price and Adjustments of the Contr</w:t>
      </w:r>
      <w:r>
        <w:rPr>
          <w:rStyle w:val="Spistreci2Znak"/>
          <w:color w:val="000000"/>
        </w:rPr>
        <w:t>act Price</w:t>
      </w:r>
      <w:r>
        <w:rPr>
          <w:rStyle w:val="Spistreci2Znak"/>
          <w:color w:val="000000"/>
        </w:rPr>
        <w:tab/>
        <w:t>26</w:t>
      </w:r>
    </w:p>
    <w:p w:rsidR="00000000" w:rsidRDefault="00836728">
      <w:pPr>
        <w:pStyle w:val="Spistreci2"/>
        <w:numPr>
          <w:ilvl w:val="0"/>
          <w:numId w:val="1"/>
        </w:numPr>
        <w:shd w:val="clear" w:color="auto" w:fill="auto"/>
        <w:tabs>
          <w:tab w:val="left" w:pos="658"/>
          <w:tab w:val="right" w:leader="dot" w:pos="8206"/>
        </w:tabs>
        <w:ind w:left="20"/>
      </w:pPr>
      <w:r>
        <w:rPr>
          <w:rStyle w:val="Spistreci2Znak"/>
          <w:color w:val="000000"/>
        </w:rPr>
        <w:t>Payment of the Contract Price</w:t>
      </w:r>
      <w:r>
        <w:rPr>
          <w:rStyle w:val="Spistreci2Znak"/>
          <w:color w:val="000000"/>
        </w:rPr>
        <w:tab/>
        <w:t>27</w:t>
      </w:r>
    </w:p>
    <w:p w:rsidR="00000000" w:rsidRDefault="00836728">
      <w:pPr>
        <w:pStyle w:val="Spistreci2"/>
        <w:numPr>
          <w:ilvl w:val="0"/>
          <w:numId w:val="1"/>
        </w:numPr>
        <w:shd w:val="clear" w:color="auto" w:fill="auto"/>
        <w:tabs>
          <w:tab w:val="left" w:pos="663"/>
          <w:tab w:val="right" w:leader="dot" w:pos="8206"/>
        </w:tabs>
        <w:ind w:left="20"/>
      </w:pPr>
      <w:r>
        <w:rPr>
          <w:rStyle w:val="Spistreci2Znak"/>
          <w:color w:val="000000"/>
        </w:rPr>
        <w:t>IP Rights</w:t>
      </w:r>
      <w:r>
        <w:rPr>
          <w:rStyle w:val="Spistreci2Znak"/>
          <w:color w:val="000000"/>
        </w:rPr>
        <w:tab/>
        <w:t>29</w:t>
      </w:r>
    </w:p>
    <w:p w:rsidR="00000000" w:rsidRDefault="00836728">
      <w:pPr>
        <w:pStyle w:val="Spistreci2"/>
        <w:numPr>
          <w:ilvl w:val="0"/>
          <w:numId w:val="1"/>
        </w:numPr>
        <w:shd w:val="clear" w:color="auto" w:fill="auto"/>
        <w:tabs>
          <w:tab w:val="left" w:pos="658"/>
          <w:tab w:val="right" w:leader="dot" w:pos="8206"/>
        </w:tabs>
        <w:ind w:left="20"/>
      </w:pPr>
      <w:r>
        <w:rPr>
          <w:rStyle w:val="Spistreci2Znak"/>
          <w:color w:val="000000"/>
        </w:rPr>
        <w:t>Liability and limitations of liability</w:t>
      </w:r>
      <w:r>
        <w:rPr>
          <w:rStyle w:val="Spistreci2Znak"/>
          <w:color w:val="000000"/>
        </w:rPr>
        <w:tab/>
        <w:t>36</w:t>
      </w:r>
    </w:p>
    <w:p w:rsidR="00000000" w:rsidRDefault="00836728">
      <w:pPr>
        <w:pStyle w:val="Spistreci2"/>
        <w:numPr>
          <w:ilvl w:val="0"/>
          <w:numId w:val="1"/>
        </w:numPr>
        <w:shd w:val="clear" w:color="auto" w:fill="auto"/>
        <w:tabs>
          <w:tab w:val="left" w:pos="654"/>
          <w:tab w:val="right" w:leader="dot" w:pos="8206"/>
        </w:tabs>
        <w:ind w:left="20"/>
      </w:pPr>
      <w:r>
        <w:rPr>
          <w:rStyle w:val="Spistreci2Znak"/>
          <w:color w:val="000000"/>
        </w:rPr>
        <w:t>Securities</w:t>
      </w:r>
      <w:r>
        <w:rPr>
          <w:rStyle w:val="Spistreci2Znak"/>
          <w:color w:val="000000"/>
        </w:rPr>
        <w:tab/>
        <w:t>36</w:t>
      </w:r>
    </w:p>
    <w:p w:rsidR="00000000" w:rsidRDefault="00836728">
      <w:pPr>
        <w:pStyle w:val="Spistreci2"/>
        <w:numPr>
          <w:ilvl w:val="0"/>
          <w:numId w:val="1"/>
        </w:numPr>
        <w:shd w:val="clear" w:color="auto" w:fill="auto"/>
        <w:tabs>
          <w:tab w:val="left" w:pos="663"/>
          <w:tab w:val="right" w:leader="dot" w:pos="8206"/>
        </w:tabs>
        <w:ind w:left="20"/>
      </w:pPr>
      <w:r>
        <w:rPr>
          <w:rStyle w:val="Spistreci2Znak"/>
          <w:color w:val="000000"/>
        </w:rPr>
        <w:t>Insurances</w:t>
      </w:r>
      <w:r>
        <w:rPr>
          <w:rStyle w:val="Spistreci2Znak"/>
          <w:color w:val="000000"/>
        </w:rPr>
        <w:tab/>
        <w:t>38</w:t>
      </w:r>
    </w:p>
    <w:p w:rsidR="00000000" w:rsidRDefault="00836728">
      <w:pPr>
        <w:pStyle w:val="Spistreci2"/>
        <w:numPr>
          <w:ilvl w:val="0"/>
          <w:numId w:val="1"/>
        </w:numPr>
        <w:shd w:val="clear" w:color="auto" w:fill="auto"/>
        <w:tabs>
          <w:tab w:val="left" w:pos="654"/>
          <w:tab w:val="right" w:leader="dot" w:pos="8206"/>
        </w:tabs>
        <w:ind w:left="20"/>
      </w:pPr>
      <w:r>
        <w:rPr>
          <w:rStyle w:val="Spistreci2Znak"/>
          <w:color w:val="000000"/>
        </w:rPr>
        <w:t>Confidentiality</w:t>
      </w:r>
      <w:r>
        <w:rPr>
          <w:rStyle w:val="Spistreci2Znak"/>
          <w:color w:val="000000"/>
        </w:rPr>
        <w:tab/>
        <w:t>38</w:t>
      </w:r>
    </w:p>
    <w:p w:rsidR="00000000" w:rsidRDefault="00836728">
      <w:pPr>
        <w:pStyle w:val="Spistreci2"/>
        <w:numPr>
          <w:ilvl w:val="0"/>
          <w:numId w:val="1"/>
        </w:numPr>
        <w:shd w:val="clear" w:color="auto" w:fill="auto"/>
        <w:tabs>
          <w:tab w:val="left" w:pos="649"/>
          <w:tab w:val="right" w:leader="dot" w:pos="8206"/>
        </w:tabs>
        <w:ind w:left="20"/>
      </w:pPr>
      <w:r>
        <w:rPr>
          <w:rStyle w:val="Spistreci2Znak"/>
          <w:color w:val="000000"/>
        </w:rPr>
        <w:t>Termination of the Contract</w:t>
      </w:r>
      <w:r>
        <w:rPr>
          <w:rStyle w:val="Spistreci2Znak"/>
          <w:color w:val="000000"/>
        </w:rPr>
        <w:tab/>
        <w:t>39</w:t>
      </w:r>
    </w:p>
    <w:p w:rsidR="00000000" w:rsidRDefault="00836728">
      <w:pPr>
        <w:pStyle w:val="Spistreci2"/>
        <w:numPr>
          <w:ilvl w:val="0"/>
          <w:numId w:val="1"/>
        </w:numPr>
        <w:shd w:val="clear" w:color="auto" w:fill="auto"/>
        <w:tabs>
          <w:tab w:val="left" w:pos="654"/>
          <w:tab w:val="right" w:leader="dot" w:pos="8206"/>
        </w:tabs>
        <w:ind w:left="20"/>
      </w:pPr>
      <w:r>
        <w:rPr>
          <w:rStyle w:val="Spistreci2Znak"/>
          <w:color w:val="000000"/>
        </w:rPr>
        <w:t>Governing law</w:t>
      </w:r>
      <w:r>
        <w:rPr>
          <w:rStyle w:val="Spistreci2Znak"/>
          <w:color w:val="000000"/>
        </w:rPr>
        <w:tab/>
        <w:t>41</w:t>
      </w:r>
    </w:p>
    <w:p w:rsidR="00000000" w:rsidRDefault="00836728">
      <w:pPr>
        <w:pStyle w:val="Spistreci2"/>
        <w:numPr>
          <w:ilvl w:val="0"/>
          <w:numId w:val="1"/>
        </w:numPr>
        <w:shd w:val="clear" w:color="auto" w:fill="auto"/>
        <w:tabs>
          <w:tab w:val="left" w:pos="658"/>
          <w:tab w:val="right" w:leader="dot" w:pos="8206"/>
        </w:tabs>
        <w:ind w:left="20"/>
      </w:pPr>
      <w:r>
        <w:rPr>
          <w:rStyle w:val="Spistreci2Znak"/>
          <w:color w:val="000000"/>
        </w:rPr>
        <w:t xml:space="preserve">Disputes </w:t>
      </w:r>
      <w:r>
        <w:rPr>
          <w:rStyle w:val="Spistreci2Znak"/>
          <w:color w:val="000000"/>
        </w:rPr>
        <w:tab/>
        <w:t xml:space="preserve"> 42</w:t>
      </w:r>
      <w:r>
        <w:br w:type="page"/>
      </w:r>
    </w:p>
    <w:p w:rsidR="00000000" w:rsidRDefault="00836728">
      <w:pPr>
        <w:pStyle w:val="Nagwek20"/>
        <w:keepNext/>
        <w:keepLines/>
        <w:numPr>
          <w:ilvl w:val="1"/>
          <w:numId w:val="1"/>
        </w:numPr>
        <w:shd w:val="clear" w:color="auto" w:fill="auto"/>
        <w:tabs>
          <w:tab w:val="left" w:pos="711"/>
        </w:tabs>
        <w:spacing w:before="0" w:after="205" w:line="190" w:lineRule="exact"/>
        <w:ind w:left="20"/>
        <w:jc w:val="both"/>
      </w:pPr>
      <w:r>
        <w:rPr>
          <w:b w:val="0"/>
          <w:bCs w:val="0"/>
        </w:rPr>
        <w:lastRenderedPageBreak/>
        <w:fldChar w:fldCharType="end"/>
      </w:r>
      <w:bookmarkStart w:id="6" w:name="bookmark5"/>
      <w:bookmarkStart w:id="7" w:name="bookmark6"/>
      <w:r>
        <w:rPr>
          <w:rStyle w:val="Nagwek2"/>
          <w:b/>
          <w:bCs/>
          <w:color w:val="000000"/>
        </w:rPr>
        <w:t>Subject matter of the Contract</w:t>
      </w:r>
      <w:bookmarkEnd w:id="6"/>
      <w:bookmarkEnd w:id="7"/>
    </w:p>
    <w:p w:rsidR="00000000" w:rsidRDefault="00836728">
      <w:pPr>
        <w:pStyle w:val="Teksttreci1"/>
        <w:shd w:val="clear" w:color="auto" w:fill="auto"/>
        <w:spacing w:before="0" w:after="711"/>
        <w:ind w:left="720" w:right="220" w:firstLine="0"/>
      </w:pPr>
      <w:r>
        <w:rPr>
          <w:rStyle w:val="Teksttreci"/>
          <w:color w:val="000000"/>
        </w:rPr>
        <w:t>This Contract concerns the delivery and installation of High Voltage Cables for the project Zeran.</w:t>
      </w:r>
    </w:p>
    <w:p w:rsidR="00000000" w:rsidRDefault="00836728">
      <w:pPr>
        <w:pStyle w:val="Teksttreci30"/>
        <w:numPr>
          <w:ilvl w:val="1"/>
          <w:numId w:val="1"/>
        </w:numPr>
        <w:shd w:val="clear" w:color="auto" w:fill="auto"/>
        <w:tabs>
          <w:tab w:val="left" w:pos="735"/>
        </w:tabs>
        <w:spacing w:before="0" w:after="203" w:line="200" w:lineRule="exact"/>
        <w:ind w:left="20" w:firstLine="0"/>
      </w:pPr>
      <w:bookmarkStart w:id="8" w:name="bookmark7"/>
      <w:r>
        <w:rPr>
          <w:rStyle w:val="Teksttreci3"/>
          <w:b/>
          <w:bCs/>
          <w:smallCaps/>
          <w:color w:val="000000"/>
        </w:rPr>
        <w:t>Definitions</w:t>
      </w:r>
      <w:bookmarkEnd w:id="8"/>
    </w:p>
    <w:p w:rsidR="00000000" w:rsidRDefault="00836728">
      <w:pPr>
        <w:pStyle w:val="Teksttreci1"/>
        <w:shd w:val="clear" w:color="auto" w:fill="auto"/>
        <w:spacing w:before="0" w:after="711"/>
        <w:ind w:left="720" w:right="220" w:firstLine="0"/>
      </w:pPr>
      <w:r>
        <w:rPr>
          <w:rStyle w:val="Teksttreci"/>
          <w:color w:val="000000"/>
        </w:rPr>
        <w:t>To the extent that this Contract</w:t>
      </w:r>
      <w:r>
        <w:rPr>
          <w:rStyle w:val="Teksttreci"/>
          <w:color w:val="000000"/>
        </w:rPr>
        <w:t xml:space="preserve"> Agreement contains the terms listed in Annex 1 (Definitions), starting with a capital letter, these terms shall have the meaning as defined in Annex 1 (Definitions).</w:t>
      </w:r>
    </w:p>
    <w:p w:rsidR="00000000" w:rsidRDefault="00836728">
      <w:pPr>
        <w:pStyle w:val="Teksttreci30"/>
        <w:numPr>
          <w:ilvl w:val="1"/>
          <w:numId w:val="1"/>
        </w:numPr>
        <w:shd w:val="clear" w:color="auto" w:fill="auto"/>
        <w:tabs>
          <w:tab w:val="left" w:pos="726"/>
        </w:tabs>
        <w:spacing w:before="0" w:after="199" w:line="200" w:lineRule="exact"/>
        <w:ind w:left="20" w:firstLine="0"/>
      </w:pPr>
      <w:bookmarkStart w:id="9" w:name="bookmark8"/>
      <w:r>
        <w:rPr>
          <w:rStyle w:val="Teksttreci3"/>
          <w:b/>
          <w:bCs/>
          <w:smallCaps/>
          <w:color w:val="000000"/>
        </w:rPr>
        <w:t>The Contract</w:t>
      </w:r>
      <w:bookmarkEnd w:id="9"/>
    </w:p>
    <w:p w:rsidR="00000000" w:rsidRDefault="00836728">
      <w:pPr>
        <w:pStyle w:val="Teksttreci1"/>
        <w:shd w:val="clear" w:color="auto" w:fill="auto"/>
        <w:spacing w:before="0" w:after="15" w:line="269" w:lineRule="exact"/>
        <w:ind w:left="720" w:right="220" w:hanging="700"/>
        <w:jc w:val="left"/>
      </w:pPr>
      <w:r>
        <w:rPr>
          <w:rStyle w:val="Teksttreci"/>
          <w:color w:val="000000"/>
        </w:rPr>
        <w:t>3.1 The Contract shall consist of the following docume</w:t>
      </w:r>
      <w:r>
        <w:rPr>
          <w:rStyle w:val="Teksttreci"/>
          <w:color w:val="000000"/>
        </w:rPr>
        <w:t>nts ("Contract Documents"), in order of priority:</w:t>
      </w:r>
    </w:p>
    <w:p w:rsidR="00000000" w:rsidRDefault="00836728">
      <w:pPr>
        <w:pStyle w:val="Teksttreci1"/>
        <w:numPr>
          <w:ilvl w:val="2"/>
          <w:numId w:val="1"/>
        </w:numPr>
        <w:shd w:val="clear" w:color="auto" w:fill="auto"/>
        <w:tabs>
          <w:tab w:val="left" w:pos="1421"/>
        </w:tabs>
        <w:spacing w:before="0" w:line="475" w:lineRule="exact"/>
        <w:ind w:left="720" w:firstLine="0"/>
      </w:pPr>
      <w:r>
        <w:rPr>
          <w:rStyle w:val="Teksttreci"/>
          <w:color w:val="000000"/>
        </w:rPr>
        <w:t>this Contract Agreement</w:t>
      </w:r>
    </w:p>
    <w:p w:rsidR="00000000" w:rsidRDefault="00836728">
      <w:pPr>
        <w:pStyle w:val="Teksttreci1"/>
        <w:numPr>
          <w:ilvl w:val="2"/>
          <w:numId w:val="1"/>
        </w:numPr>
        <w:shd w:val="clear" w:color="auto" w:fill="auto"/>
        <w:tabs>
          <w:tab w:val="left" w:pos="1421"/>
        </w:tabs>
        <w:spacing w:before="0" w:line="475" w:lineRule="exact"/>
        <w:ind w:left="720" w:firstLine="0"/>
      </w:pPr>
      <w:r>
        <w:rPr>
          <w:rStyle w:val="Teksttreci"/>
          <w:color w:val="000000"/>
        </w:rPr>
        <w:t>the Definitions (Annex 1)</w:t>
      </w:r>
    </w:p>
    <w:p w:rsidR="00000000" w:rsidRDefault="00836728">
      <w:pPr>
        <w:pStyle w:val="Teksttreci1"/>
        <w:shd w:val="clear" w:color="auto" w:fill="auto"/>
        <w:tabs>
          <w:tab w:val="left" w:leader="hyphen" w:pos="1435"/>
        </w:tabs>
        <w:spacing w:before="0" w:line="475" w:lineRule="exact"/>
        <w:ind w:left="720" w:firstLine="0"/>
      </w:pPr>
      <w:r>
        <w:rPr>
          <w:rStyle w:val="Teksttreci"/>
          <w:color w:val="000000"/>
        </w:rPr>
        <w:t>(e)</w:t>
      </w:r>
      <w:r>
        <w:rPr>
          <w:rStyle w:val="Teksttreci"/>
          <w:color w:val="000000"/>
        </w:rPr>
        <w:tab/>
      </w:r>
      <w:r>
        <w:rPr>
          <w:rStyle w:val="Teksttreci0"/>
          <w:color w:val="000000"/>
        </w:rPr>
        <w:t>th</w:t>
      </w:r>
      <w:r>
        <w:rPr>
          <w:rStyle w:val="Teksttreci"/>
          <w:color w:val="000000"/>
        </w:rPr>
        <w:t xml:space="preserve">e </w:t>
      </w:r>
      <w:r>
        <w:rPr>
          <w:rStyle w:val="Teksttreci0"/>
          <w:color w:val="000000"/>
        </w:rPr>
        <w:t>P</w:t>
      </w:r>
      <w:r>
        <w:rPr>
          <w:rStyle w:val="Teksttreci"/>
          <w:color w:val="000000"/>
        </w:rPr>
        <w:t>e</w:t>
      </w:r>
      <w:r>
        <w:rPr>
          <w:rStyle w:val="Teksttreci0"/>
          <w:color w:val="000000"/>
        </w:rPr>
        <w:t>rformanc</w:t>
      </w:r>
      <w:r>
        <w:rPr>
          <w:rStyle w:val="Teksttreci"/>
          <w:color w:val="000000"/>
        </w:rPr>
        <w:t xml:space="preserve">e </w:t>
      </w:r>
      <w:r>
        <w:rPr>
          <w:rStyle w:val="Teksttreci0"/>
          <w:color w:val="000000"/>
        </w:rPr>
        <w:t>Sch</w:t>
      </w:r>
      <w:r>
        <w:rPr>
          <w:rStyle w:val="Teksttreci"/>
          <w:color w:val="000000"/>
        </w:rPr>
        <w:t>e</w:t>
      </w:r>
      <w:r>
        <w:rPr>
          <w:rStyle w:val="Teksttreci0"/>
          <w:color w:val="000000"/>
        </w:rPr>
        <w:t>du</w:t>
      </w:r>
      <w:r>
        <w:rPr>
          <w:rStyle w:val="Teksttreci"/>
          <w:color w:val="000000"/>
        </w:rPr>
        <w:t xml:space="preserve">le </w:t>
      </w:r>
      <w:r>
        <w:rPr>
          <w:rStyle w:val="Teksttreci0"/>
          <w:color w:val="000000"/>
        </w:rPr>
        <w:t>(Ann</w:t>
      </w:r>
      <w:r>
        <w:rPr>
          <w:rStyle w:val="Teksttreci"/>
          <w:color w:val="000000"/>
        </w:rPr>
        <w:t>e</w:t>
      </w:r>
      <w:r>
        <w:rPr>
          <w:rStyle w:val="Teksttreci0"/>
          <w:color w:val="000000"/>
        </w:rPr>
        <w:t>x 2)</w:t>
      </w:r>
      <w:r>
        <w:rPr>
          <w:rStyle w:val="Teksttreci"/>
          <w:color w:val="000000"/>
        </w:rPr>
        <w:t xml:space="preserve"> Not Applicable</w:t>
      </w:r>
    </w:p>
    <w:p w:rsidR="00000000" w:rsidRDefault="00836728">
      <w:pPr>
        <w:pStyle w:val="Teksttreci1"/>
        <w:numPr>
          <w:ilvl w:val="3"/>
          <w:numId w:val="1"/>
        </w:numPr>
        <w:shd w:val="clear" w:color="auto" w:fill="auto"/>
        <w:tabs>
          <w:tab w:val="left" w:pos="1421"/>
        </w:tabs>
        <w:spacing w:before="0" w:line="475" w:lineRule="exact"/>
        <w:ind w:left="720" w:firstLine="0"/>
      </w:pPr>
      <w:r>
        <w:rPr>
          <w:rStyle w:val="Teksttreci"/>
          <w:color w:val="000000"/>
        </w:rPr>
        <w:t>the Technical Specification N-400100-E-AEB-IF03-00001_AF (Annex 3)</w:t>
      </w:r>
    </w:p>
    <w:p w:rsidR="00000000" w:rsidRDefault="00836728">
      <w:pPr>
        <w:pStyle w:val="Teksttreci1"/>
        <w:numPr>
          <w:ilvl w:val="3"/>
          <w:numId w:val="1"/>
        </w:numPr>
        <w:shd w:val="clear" w:color="auto" w:fill="auto"/>
        <w:tabs>
          <w:tab w:val="left" w:pos="1421"/>
        </w:tabs>
        <w:spacing w:before="0" w:line="475" w:lineRule="exact"/>
        <w:ind w:left="720" w:firstLine="0"/>
      </w:pPr>
      <w:r>
        <w:rPr>
          <w:rStyle w:val="Teksttreci"/>
          <w:color w:val="000000"/>
        </w:rPr>
        <w:t>the Employer's Supply Chain Management Guideline (Annex 4)</w:t>
      </w:r>
    </w:p>
    <w:p w:rsidR="00000000" w:rsidRDefault="00836728">
      <w:pPr>
        <w:pStyle w:val="Teksttreci1"/>
        <w:numPr>
          <w:ilvl w:val="3"/>
          <w:numId w:val="1"/>
        </w:numPr>
        <w:shd w:val="clear" w:color="auto" w:fill="auto"/>
        <w:tabs>
          <w:tab w:val="left" w:pos="1421"/>
        </w:tabs>
        <w:spacing w:before="0" w:line="475" w:lineRule="exact"/>
        <w:ind w:left="720" w:firstLine="0"/>
      </w:pPr>
      <w:r>
        <w:rPr>
          <w:rStyle w:val="Teksttreci"/>
          <w:color w:val="000000"/>
        </w:rPr>
        <w:t>the Employer's Guideline for Documentation (Annex 5)</w:t>
      </w:r>
    </w:p>
    <w:p w:rsidR="00000000" w:rsidRDefault="00836728">
      <w:pPr>
        <w:pStyle w:val="Teksttreci1"/>
        <w:numPr>
          <w:ilvl w:val="3"/>
          <w:numId w:val="1"/>
        </w:numPr>
        <w:shd w:val="clear" w:color="auto" w:fill="auto"/>
        <w:tabs>
          <w:tab w:val="left" w:pos="1435"/>
        </w:tabs>
        <w:spacing w:before="0" w:line="475" w:lineRule="exact"/>
        <w:ind w:left="720" w:firstLine="0"/>
      </w:pPr>
      <w:r>
        <w:rPr>
          <w:rStyle w:val="Teksttreci"/>
          <w:color w:val="000000"/>
        </w:rPr>
        <w:t>Model Advance Payment Guarantee (Annex 6)</w:t>
      </w:r>
    </w:p>
    <w:p w:rsidR="00000000" w:rsidRDefault="00836728">
      <w:pPr>
        <w:pStyle w:val="Teksttreci1"/>
        <w:numPr>
          <w:ilvl w:val="3"/>
          <w:numId w:val="1"/>
        </w:numPr>
        <w:shd w:val="clear" w:color="auto" w:fill="auto"/>
        <w:tabs>
          <w:tab w:val="left" w:pos="1435"/>
        </w:tabs>
        <w:spacing w:before="0" w:line="475" w:lineRule="exact"/>
        <w:ind w:left="720" w:firstLine="0"/>
      </w:pPr>
      <w:r>
        <w:rPr>
          <w:rStyle w:val="Teksttreci"/>
          <w:color w:val="000000"/>
        </w:rPr>
        <w:t>Model Performance Guarantee (Annex 7)</w:t>
      </w:r>
    </w:p>
    <w:p w:rsidR="00000000" w:rsidRDefault="00836728">
      <w:pPr>
        <w:pStyle w:val="Teksttreci1"/>
        <w:numPr>
          <w:ilvl w:val="3"/>
          <w:numId w:val="1"/>
        </w:numPr>
        <w:shd w:val="clear" w:color="auto" w:fill="auto"/>
        <w:tabs>
          <w:tab w:val="left" w:pos="1435"/>
        </w:tabs>
        <w:spacing w:before="0" w:line="475" w:lineRule="exact"/>
        <w:ind w:left="720" w:firstLine="0"/>
      </w:pPr>
      <w:r>
        <w:rPr>
          <w:rStyle w:val="Teksttreci"/>
          <w:color w:val="000000"/>
        </w:rPr>
        <w:t>Model Defects Liability Guarantee (Annex 8)</w:t>
      </w:r>
    </w:p>
    <w:p w:rsidR="00000000" w:rsidRDefault="00836728">
      <w:pPr>
        <w:pStyle w:val="Teksttreci1"/>
        <w:shd w:val="clear" w:color="auto" w:fill="auto"/>
        <w:spacing w:before="0" w:line="475" w:lineRule="exact"/>
        <w:ind w:left="720" w:firstLine="0"/>
      </w:pPr>
      <w:r>
        <w:rPr>
          <w:rStyle w:val="Teksttreci"/>
          <w:color w:val="000000"/>
        </w:rPr>
        <w:t>(j) Model Acceptance Certificate (Annex 9)</w:t>
      </w:r>
    </w:p>
    <w:p w:rsidR="00000000" w:rsidRDefault="00836728">
      <w:pPr>
        <w:pStyle w:val="Teksttreci1"/>
        <w:shd w:val="clear" w:color="auto" w:fill="auto"/>
        <w:spacing w:before="0" w:line="475" w:lineRule="exact"/>
        <w:ind w:left="720" w:firstLine="0"/>
      </w:pPr>
      <w:r>
        <w:rPr>
          <w:rStyle w:val="Teksttreci"/>
          <w:color w:val="000000"/>
        </w:rPr>
        <w:t>(k) Model Defects Remedying Certificate (Annex 10)</w:t>
      </w:r>
    </w:p>
    <w:p w:rsidR="00000000" w:rsidRDefault="00836728">
      <w:pPr>
        <w:pStyle w:val="Teksttreci1"/>
        <w:shd w:val="clear" w:color="auto" w:fill="auto"/>
        <w:spacing w:before="0" w:line="475" w:lineRule="exact"/>
        <w:ind w:left="720" w:firstLine="0"/>
      </w:pPr>
      <w:r>
        <w:rPr>
          <w:rStyle w:val="Teksttreci"/>
          <w:color w:val="000000"/>
        </w:rPr>
        <w:t>(l) Additional Terms HSE and HSE Plan (Annex 11)</w:t>
      </w:r>
    </w:p>
    <w:p w:rsidR="00000000" w:rsidRDefault="00836728">
      <w:pPr>
        <w:pStyle w:val="Teksttreci1"/>
        <w:shd w:val="clear" w:color="auto" w:fill="auto"/>
        <w:spacing w:before="0" w:line="475" w:lineRule="exact"/>
        <w:ind w:left="720" w:firstLine="0"/>
      </w:pPr>
      <w:r>
        <w:rPr>
          <w:rStyle w:val="Teksttreci"/>
          <w:color w:val="000000"/>
        </w:rPr>
        <w:t>(m) Insurance coverage (Annex 12)</w:t>
      </w:r>
    </w:p>
    <w:p w:rsidR="00000000" w:rsidRDefault="00836728">
      <w:pPr>
        <w:pStyle w:val="Teksttreci1"/>
        <w:shd w:val="clear" w:color="auto" w:fill="auto"/>
        <w:tabs>
          <w:tab w:val="left" w:leader="hyphen" w:pos="1450"/>
        </w:tabs>
        <w:spacing w:before="0" w:line="475" w:lineRule="exact"/>
        <w:ind w:left="720" w:firstLine="0"/>
      </w:pPr>
      <w:r>
        <w:rPr>
          <w:rStyle w:val="Teksttreci"/>
          <w:color w:val="000000"/>
        </w:rPr>
        <w:t>(n</w:t>
      </w:r>
      <w:r>
        <w:rPr>
          <w:rStyle w:val="Teksttreci"/>
          <w:color w:val="000000"/>
        </w:rPr>
        <w:tab/>
      </w:r>
      <w:r>
        <w:rPr>
          <w:rStyle w:val="Teksttreci0"/>
          <w:color w:val="000000"/>
        </w:rPr>
        <w:t>Emp</w:t>
      </w:r>
      <w:r>
        <w:rPr>
          <w:rStyle w:val="Teksttreci"/>
          <w:color w:val="000000"/>
        </w:rPr>
        <w:t>l</w:t>
      </w:r>
      <w:r>
        <w:rPr>
          <w:rStyle w:val="Teksttreci0"/>
          <w:color w:val="000000"/>
        </w:rPr>
        <w:t>oy</w:t>
      </w:r>
      <w:r>
        <w:rPr>
          <w:rStyle w:val="Teksttreci"/>
          <w:color w:val="000000"/>
        </w:rPr>
        <w:t>e</w:t>
      </w:r>
      <w:r>
        <w:rPr>
          <w:rStyle w:val="Teksttreci0"/>
          <w:color w:val="000000"/>
        </w:rPr>
        <w:t>r Prov</w:t>
      </w:r>
      <w:r>
        <w:rPr>
          <w:rStyle w:val="Teksttreci"/>
          <w:color w:val="000000"/>
        </w:rPr>
        <w:t>i</w:t>
      </w:r>
      <w:r>
        <w:rPr>
          <w:rStyle w:val="Teksttreci0"/>
          <w:color w:val="000000"/>
        </w:rPr>
        <w:t>d</w:t>
      </w:r>
      <w:r>
        <w:rPr>
          <w:rStyle w:val="Teksttreci"/>
          <w:color w:val="000000"/>
        </w:rPr>
        <w:t>e</w:t>
      </w:r>
      <w:r>
        <w:rPr>
          <w:rStyle w:val="Teksttreci0"/>
          <w:color w:val="000000"/>
        </w:rPr>
        <w:t>d Mat</w:t>
      </w:r>
      <w:r>
        <w:rPr>
          <w:rStyle w:val="Teksttreci"/>
          <w:color w:val="000000"/>
        </w:rPr>
        <w:t>e</w:t>
      </w:r>
      <w:r>
        <w:rPr>
          <w:rStyle w:val="Teksttreci0"/>
          <w:color w:val="000000"/>
        </w:rPr>
        <w:t>r</w:t>
      </w:r>
      <w:r>
        <w:rPr>
          <w:rStyle w:val="Teksttreci"/>
          <w:color w:val="000000"/>
        </w:rPr>
        <w:t>i</w:t>
      </w:r>
      <w:r>
        <w:rPr>
          <w:rStyle w:val="Teksttreci0"/>
          <w:color w:val="000000"/>
        </w:rPr>
        <w:t>a</w:t>
      </w:r>
      <w:r>
        <w:rPr>
          <w:rStyle w:val="Teksttreci"/>
          <w:color w:val="000000"/>
        </w:rPr>
        <w:t>l</w:t>
      </w:r>
      <w:r>
        <w:rPr>
          <w:rStyle w:val="Teksttreci0"/>
          <w:color w:val="000000"/>
        </w:rPr>
        <w:t>s (Ann</w:t>
      </w:r>
      <w:r>
        <w:rPr>
          <w:rStyle w:val="Teksttreci"/>
          <w:color w:val="000000"/>
        </w:rPr>
        <w:t>e</w:t>
      </w:r>
      <w:r>
        <w:rPr>
          <w:rStyle w:val="Teksttreci0"/>
          <w:color w:val="000000"/>
        </w:rPr>
        <w:t>x 13)</w:t>
      </w:r>
      <w:r>
        <w:rPr>
          <w:rStyle w:val="Teksttreci"/>
          <w:color w:val="000000"/>
        </w:rPr>
        <w:t xml:space="preserve"> Not Applicable</w:t>
      </w:r>
    </w:p>
    <w:p w:rsidR="00000000" w:rsidRDefault="00836728">
      <w:pPr>
        <w:pStyle w:val="Teksttreci1"/>
        <w:shd w:val="clear" w:color="auto" w:fill="auto"/>
        <w:tabs>
          <w:tab w:val="left" w:leader="hyphen" w:pos="1450"/>
        </w:tabs>
        <w:spacing w:before="0" w:line="475" w:lineRule="exact"/>
        <w:ind w:left="720" w:firstLine="0"/>
      </w:pPr>
      <w:r>
        <w:rPr>
          <w:rStyle w:val="Teksttreci"/>
          <w:color w:val="000000"/>
        </w:rPr>
        <w:t>(o)</w:t>
      </w:r>
      <w:r>
        <w:rPr>
          <w:rStyle w:val="Teksttreci"/>
          <w:color w:val="000000"/>
        </w:rPr>
        <w:tab/>
      </w:r>
      <w:r>
        <w:rPr>
          <w:rStyle w:val="Teksttreci0"/>
          <w:color w:val="000000"/>
        </w:rPr>
        <w:t>L</w:t>
      </w:r>
      <w:r>
        <w:rPr>
          <w:rStyle w:val="Teksttreci"/>
          <w:color w:val="000000"/>
        </w:rPr>
        <w:t>i</w:t>
      </w:r>
      <w:r>
        <w:rPr>
          <w:rStyle w:val="Teksttreci0"/>
          <w:color w:val="000000"/>
        </w:rPr>
        <w:t>st of Approv</w:t>
      </w:r>
      <w:r>
        <w:rPr>
          <w:rStyle w:val="Teksttreci"/>
          <w:color w:val="000000"/>
        </w:rPr>
        <w:t>e</w:t>
      </w:r>
      <w:r>
        <w:rPr>
          <w:rStyle w:val="Teksttreci0"/>
          <w:color w:val="000000"/>
        </w:rPr>
        <w:t>d S</w:t>
      </w:r>
      <w:r>
        <w:rPr>
          <w:rStyle w:val="Teksttreci0"/>
          <w:color w:val="000000"/>
        </w:rPr>
        <w:t>ubcontractors (Ann</w:t>
      </w:r>
      <w:r>
        <w:rPr>
          <w:rStyle w:val="Teksttreci"/>
          <w:color w:val="000000"/>
        </w:rPr>
        <w:t>e</w:t>
      </w:r>
      <w:r>
        <w:rPr>
          <w:rStyle w:val="Teksttreci0"/>
          <w:color w:val="000000"/>
        </w:rPr>
        <w:t>x 14)</w:t>
      </w:r>
      <w:r>
        <w:rPr>
          <w:rStyle w:val="Teksttreci"/>
          <w:color w:val="000000"/>
        </w:rPr>
        <w:t xml:space="preserve"> Not Applicable</w:t>
      </w:r>
    </w:p>
    <w:p w:rsidR="00000000" w:rsidRDefault="00836728">
      <w:pPr>
        <w:pStyle w:val="Teksttreci1"/>
        <w:shd w:val="clear" w:color="auto" w:fill="auto"/>
        <w:tabs>
          <w:tab w:val="left" w:leader="hyphen" w:pos="1440"/>
        </w:tabs>
        <w:spacing w:before="0" w:line="475" w:lineRule="exact"/>
        <w:ind w:left="720" w:firstLine="0"/>
      </w:pPr>
      <w:r>
        <w:rPr>
          <w:rStyle w:val="Teksttreci"/>
          <w:color w:val="000000"/>
        </w:rPr>
        <w:t>(p)</w:t>
      </w:r>
      <w:r>
        <w:rPr>
          <w:rStyle w:val="Teksttreci"/>
          <w:color w:val="000000"/>
        </w:rPr>
        <w:tab/>
      </w:r>
      <w:r>
        <w:rPr>
          <w:rStyle w:val="Teksttreci0"/>
          <w:color w:val="000000"/>
        </w:rPr>
        <w:t>G</w:t>
      </w:r>
      <w:r>
        <w:rPr>
          <w:rStyle w:val="Teksttreci"/>
          <w:color w:val="000000"/>
        </w:rPr>
        <w:t>e</w:t>
      </w:r>
      <w:r>
        <w:rPr>
          <w:rStyle w:val="Teksttreci0"/>
          <w:color w:val="000000"/>
        </w:rPr>
        <w:t>n</w:t>
      </w:r>
      <w:r>
        <w:rPr>
          <w:rStyle w:val="Teksttreci"/>
          <w:color w:val="000000"/>
        </w:rPr>
        <w:t>e</w:t>
      </w:r>
      <w:r>
        <w:rPr>
          <w:rStyle w:val="Teksttreci0"/>
          <w:color w:val="000000"/>
        </w:rPr>
        <w:t>ra</w:t>
      </w:r>
      <w:r>
        <w:rPr>
          <w:rStyle w:val="Teksttreci"/>
          <w:color w:val="000000"/>
        </w:rPr>
        <w:t xml:space="preserve">l </w:t>
      </w:r>
      <w:r>
        <w:rPr>
          <w:rStyle w:val="Teksttreci0"/>
          <w:color w:val="000000"/>
        </w:rPr>
        <w:t>Ord</w:t>
      </w:r>
      <w:r>
        <w:rPr>
          <w:rStyle w:val="Teksttreci"/>
          <w:color w:val="000000"/>
        </w:rPr>
        <w:t>e</w:t>
      </w:r>
      <w:r>
        <w:rPr>
          <w:rStyle w:val="Teksttreci0"/>
          <w:color w:val="000000"/>
        </w:rPr>
        <w:t>r Sp</w:t>
      </w:r>
      <w:r>
        <w:rPr>
          <w:rStyle w:val="Teksttreci"/>
          <w:color w:val="000000"/>
        </w:rPr>
        <w:t>e</w:t>
      </w:r>
      <w:r>
        <w:rPr>
          <w:rStyle w:val="Teksttreci0"/>
          <w:color w:val="000000"/>
        </w:rPr>
        <w:t>c</w:t>
      </w:r>
      <w:r>
        <w:rPr>
          <w:rStyle w:val="Teksttreci"/>
          <w:color w:val="000000"/>
        </w:rPr>
        <w:t>i</w:t>
      </w:r>
      <w:r>
        <w:rPr>
          <w:rStyle w:val="Teksttreci0"/>
          <w:color w:val="000000"/>
        </w:rPr>
        <w:t>f</w:t>
      </w:r>
      <w:r>
        <w:rPr>
          <w:rStyle w:val="Teksttreci"/>
          <w:color w:val="000000"/>
        </w:rPr>
        <w:t>i</w:t>
      </w:r>
      <w:r>
        <w:rPr>
          <w:rStyle w:val="Teksttreci0"/>
          <w:color w:val="000000"/>
        </w:rPr>
        <w:t>cat</w:t>
      </w:r>
      <w:r>
        <w:rPr>
          <w:rStyle w:val="Teksttreci"/>
          <w:color w:val="000000"/>
        </w:rPr>
        <w:t>i</w:t>
      </w:r>
      <w:r>
        <w:rPr>
          <w:rStyle w:val="Teksttreci0"/>
          <w:color w:val="000000"/>
        </w:rPr>
        <w:t>on (Ann</w:t>
      </w:r>
      <w:r>
        <w:rPr>
          <w:rStyle w:val="Teksttreci"/>
          <w:color w:val="000000"/>
        </w:rPr>
        <w:t>e</w:t>
      </w:r>
      <w:r>
        <w:rPr>
          <w:rStyle w:val="Teksttreci0"/>
          <w:color w:val="000000"/>
        </w:rPr>
        <w:t>x 15)</w:t>
      </w:r>
      <w:r>
        <w:rPr>
          <w:rStyle w:val="Teksttreci"/>
          <w:color w:val="000000"/>
        </w:rPr>
        <w:t>—NA Not Applicable</w:t>
      </w:r>
    </w:p>
    <w:p w:rsidR="00000000" w:rsidRDefault="00836728">
      <w:pPr>
        <w:pStyle w:val="Teksttreci1"/>
        <w:shd w:val="clear" w:color="auto" w:fill="auto"/>
        <w:spacing w:before="0" w:line="475" w:lineRule="exact"/>
        <w:ind w:left="720" w:firstLine="0"/>
      </w:pPr>
      <w:r>
        <w:rPr>
          <w:rStyle w:val="Teksttreci"/>
          <w:color w:val="000000"/>
        </w:rPr>
        <w:t>(q) Model Monthly Progress Report (Annex 16)</w:t>
      </w:r>
    </w:p>
    <w:p w:rsidR="00000000" w:rsidRDefault="00836728">
      <w:pPr>
        <w:pStyle w:val="Teksttreci1"/>
        <w:shd w:val="clear" w:color="auto" w:fill="auto"/>
        <w:spacing w:before="0" w:line="475" w:lineRule="exact"/>
        <w:ind w:left="720" w:firstLine="0"/>
      </w:pPr>
      <w:r>
        <w:rPr>
          <w:rStyle w:val="Teksttreci"/>
          <w:color w:val="000000"/>
        </w:rPr>
        <w:t>( r) Optional Prices (Annex 17)</w:t>
      </w:r>
      <w:r>
        <w:br w:type="page"/>
      </w:r>
    </w:p>
    <w:p w:rsidR="00000000" w:rsidRDefault="00836728">
      <w:pPr>
        <w:pStyle w:val="Teksttreci1"/>
        <w:numPr>
          <w:ilvl w:val="4"/>
          <w:numId w:val="1"/>
        </w:numPr>
        <w:shd w:val="clear" w:color="auto" w:fill="auto"/>
        <w:tabs>
          <w:tab w:val="left" w:pos="721"/>
        </w:tabs>
        <w:spacing w:before="0" w:after="239"/>
        <w:ind w:left="720" w:right="20" w:hanging="700"/>
      </w:pPr>
      <w:r>
        <w:rPr>
          <w:rStyle w:val="Teksttreci"/>
          <w:color w:val="000000"/>
        </w:rPr>
        <w:lastRenderedPageBreak/>
        <w:t>The Contractor shall check</w:t>
      </w:r>
      <w:r>
        <w:rPr>
          <w:rStyle w:val="Teksttreci"/>
          <w:color w:val="000000"/>
        </w:rPr>
        <w:t xml:space="preserve"> each Contract Document for its suitability for the purposes of this Contract and its consistency in itself and with the other Contract Documents as soon as he receives it, and he shall promptly notify the Employer of any error and/or inconsistency. The Em</w:t>
      </w:r>
      <w:r>
        <w:rPr>
          <w:rStyle w:val="Teksttreci"/>
          <w:color w:val="000000"/>
        </w:rPr>
        <w:t>ployer shall then instruct the Contractor how to deal with such error or inconsistency and the Contractor shall comply with the Employer's instruction.</w:t>
      </w:r>
    </w:p>
    <w:p w:rsidR="00000000" w:rsidRDefault="00836728">
      <w:pPr>
        <w:pStyle w:val="Teksttreci1"/>
        <w:numPr>
          <w:ilvl w:val="4"/>
          <w:numId w:val="1"/>
        </w:numPr>
        <w:shd w:val="clear" w:color="auto" w:fill="auto"/>
        <w:tabs>
          <w:tab w:val="left" w:pos="726"/>
        </w:tabs>
        <w:spacing w:before="0" w:after="205" w:line="190" w:lineRule="exact"/>
        <w:ind w:left="720" w:hanging="700"/>
      </w:pPr>
      <w:r>
        <w:rPr>
          <w:rStyle w:val="Teksttreci"/>
          <w:color w:val="000000"/>
        </w:rPr>
        <w:t>Coming into effect of the Contract:</w:t>
      </w:r>
    </w:p>
    <w:p w:rsidR="00000000" w:rsidRDefault="00836728">
      <w:pPr>
        <w:pStyle w:val="Teksttreci1"/>
        <w:numPr>
          <w:ilvl w:val="5"/>
          <w:numId w:val="1"/>
        </w:numPr>
        <w:shd w:val="clear" w:color="auto" w:fill="auto"/>
        <w:tabs>
          <w:tab w:val="left" w:pos="1131"/>
        </w:tabs>
        <w:spacing w:before="0" w:after="180"/>
        <w:ind w:left="1140" w:right="20" w:hanging="700"/>
      </w:pPr>
      <w:r>
        <w:rPr>
          <w:rStyle w:val="Teksttreci"/>
          <w:color w:val="000000"/>
        </w:rPr>
        <w:t xml:space="preserve">After the contract negotiations, the Parties will initial </w:t>
      </w:r>
      <w:r>
        <w:rPr>
          <w:rStyle w:val="Teksttreci"/>
          <w:color w:val="000000"/>
        </w:rPr>
        <w:t>two copies of the Contract and each Party shall receive one initialed copy. This initialing shall only serve to document the result of the Parties' negotiations, but it shall not bring the Contract into effect.</w:t>
      </w:r>
    </w:p>
    <w:p w:rsidR="00000000" w:rsidRDefault="00836728">
      <w:pPr>
        <w:pStyle w:val="Teksttreci1"/>
        <w:numPr>
          <w:ilvl w:val="5"/>
          <w:numId w:val="1"/>
        </w:numPr>
        <w:shd w:val="clear" w:color="auto" w:fill="auto"/>
        <w:tabs>
          <w:tab w:val="left" w:pos="1136"/>
        </w:tabs>
        <w:spacing w:before="0" w:after="180"/>
        <w:ind w:left="1140" w:right="20" w:hanging="700"/>
      </w:pPr>
      <w:r>
        <w:rPr>
          <w:rStyle w:val="Teksttreci"/>
          <w:color w:val="000000"/>
        </w:rPr>
        <w:t>The Contractor shall submit to the Emplo</w:t>
      </w:r>
      <w:r>
        <w:rPr>
          <w:rStyle w:val="Teksttreci"/>
          <w:color w:val="000000"/>
        </w:rPr>
        <w:t>yer two duly signed copies of the initialed Contract. This submission shall constitute a binding offer by the Contractor to the Employer to enter into the Contract. The Contractor shall be bound by this offer for a period of 90 Days from the Day when the E</w:t>
      </w:r>
      <w:r>
        <w:rPr>
          <w:rStyle w:val="Teksttreci"/>
          <w:color w:val="000000"/>
        </w:rPr>
        <w:t>mployer received it.</w:t>
      </w:r>
    </w:p>
    <w:p w:rsidR="00000000" w:rsidRDefault="00836728">
      <w:pPr>
        <w:pStyle w:val="Teksttreci1"/>
        <w:numPr>
          <w:ilvl w:val="5"/>
          <w:numId w:val="1"/>
        </w:numPr>
        <w:shd w:val="clear" w:color="auto" w:fill="auto"/>
        <w:tabs>
          <w:tab w:val="left" w:pos="1136"/>
        </w:tabs>
        <w:spacing w:before="0" w:after="180"/>
        <w:ind w:left="1140" w:right="20" w:hanging="700"/>
      </w:pPr>
      <w:r>
        <w:rPr>
          <w:rStyle w:val="Teksttreci"/>
          <w:color w:val="000000"/>
        </w:rPr>
        <w:t>The Contract shall come into effect when the Contractor receives from the Employer the Employer's order together with one of the copies of the Contract, both duly signed by the Employer ("Effective Date").</w:t>
      </w:r>
    </w:p>
    <w:p w:rsidR="00000000" w:rsidRDefault="00836728">
      <w:pPr>
        <w:pStyle w:val="Teksttreci1"/>
        <w:numPr>
          <w:ilvl w:val="4"/>
          <w:numId w:val="1"/>
        </w:numPr>
        <w:shd w:val="clear" w:color="auto" w:fill="auto"/>
        <w:tabs>
          <w:tab w:val="left" w:pos="716"/>
        </w:tabs>
        <w:spacing w:before="0" w:after="239"/>
        <w:ind w:left="720" w:right="20" w:hanging="700"/>
      </w:pPr>
      <w:r>
        <w:rPr>
          <w:rStyle w:val="Teksttreci"/>
          <w:color w:val="000000"/>
        </w:rPr>
        <w:t>Any changes or amen</w:t>
      </w:r>
      <w:r>
        <w:rPr>
          <w:rStyle w:val="Teksttreci"/>
          <w:color w:val="000000"/>
        </w:rPr>
        <w:t>dments to this Contract are only valid if they are made by way of a written document duly signed by both Parties. This applies also to changes or amendments to this Clause 3.4.</w:t>
      </w:r>
    </w:p>
    <w:p w:rsidR="00000000" w:rsidRDefault="00836728">
      <w:pPr>
        <w:pStyle w:val="Teksttreci1"/>
        <w:numPr>
          <w:ilvl w:val="4"/>
          <w:numId w:val="1"/>
        </w:numPr>
        <w:shd w:val="clear" w:color="auto" w:fill="auto"/>
        <w:tabs>
          <w:tab w:val="left" w:pos="735"/>
        </w:tabs>
        <w:spacing w:before="0" w:after="205" w:line="190" w:lineRule="exact"/>
        <w:ind w:left="720" w:hanging="700"/>
      </w:pPr>
      <w:r>
        <w:rPr>
          <w:rStyle w:val="Teksttreci"/>
          <w:color w:val="000000"/>
        </w:rPr>
        <w:t>Entire agreement and amendments:</w:t>
      </w:r>
    </w:p>
    <w:p w:rsidR="00000000" w:rsidRDefault="00836728">
      <w:pPr>
        <w:pStyle w:val="Teksttreci1"/>
        <w:numPr>
          <w:ilvl w:val="5"/>
          <w:numId w:val="1"/>
        </w:numPr>
        <w:shd w:val="clear" w:color="auto" w:fill="auto"/>
        <w:tabs>
          <w:tab w:val="left" w:pos="1136"/>
        </w:tabs>
        <w:spacing w:before="0" w:after="180"/>
        <w:ind w:left="1140" w:right="20" w:hanging="700"/>
      </w:pPr>
      <w:r>
        <w:rPr>
          <w:rStyle w:val="Teksttreci"/>
          <w:color w:val="000000"/>
        </w:rPr>
        <w:t>This Contract constitutes the</w:t>
      </w:r>
      <w:r>
        <w:rPr>
          <w:rStyle w:val="Teksttreci"/>
          <w:color w:val="000000"/>
        </w:rPr>
        <w:t xml:space="preserve"> entire agreement between the Parties. Any other prior or contemporaneous related agreements, understandings, representations, warranties and/or other statements made by the Parties or their representatives, orally or in writing or otherwise, are hereby su</w:t>
      </w:r>
      <w:r>
        <w:rPr>
          <w:rStyle w:val="Teksttreci"/>
          <w:color w:val="000000"/>
        </w:rPr>
        <w:t>perseded.</w:t>
      </w:r>
    </w:p>
    <w:p w:rsidR="00000000" w:rsidRDefault="00836728">
      <w:pPr>
        <w:pStyle w:val="Teksttreci1"/>
        <w:numPr>
          <w:ilvl w:val="5"/>
          <w:numId w:val="1"/>
        </w:numPr>
        <w:shd w:val="clear" w:color="auto" w:fill="auto"/>
        <w:tabs>
          <w:tab w:val="left" w:pos="1131"/>
        </w:tabs>
        <w:spacing w:before="0" w:after="711"/>
        <w:ind w:left="1140" w:right="20" w:hanging="700"/>
      </w:pPr>
      <w:r>
        <w:rPr>
          <w:rStyle w:val="Teksttreci"/>
          <w:color w:val="000000"/>
        </w:rPr>
        <w:t>Any changes or amendments to this Contract are only valid if they are made by way of a written document duly signed by both Parties. This applies also to changes or amendments to this Clause 3.5(b).</w:t>
      </w:r>
    </w:p>
    <w:p w:rsidR="00000000" w:rsidRDefault="00836728">
      <w:pPr>
        <w:pStyle w:val="Teksttreci30"/>
        <w:shd w:val="clear" w:color="auto" w:fill="auto"/>
        <w:spacing w:before="0" w:after="203" w:line="200" w:lineRule="exact"/>
        <w:ind w:left="720" w:hanging="700"/>
      </w:pPr>
      <w:bookmarkStart w:id="10" w:name="bookmark9"/>
      <w:r>
        <w:rPr>
          <w:rStyle w:val="Teksttreci395pt26"/>
          <w:b w:val="0"/>
          <w:bCs w:val="0"/>
          <w:smallCaps w:val="0"/>
          <w:color w:val="000000"/>
        </w:rPr>
        <w:t>4.</w:t>
      </w:r>
      <w:r>
        <w:rPr>
          <w:rStyle w:val="Teksttreci3"/>
          <w:b/>
          <w:bCs/>
          <w:smallCaps/>
          <w:color w:val="000000"/>
        </w:rPr>
        <w:t xml:space="preserve"> The Contractor's scope</w:t>
      </w:r>
      <w:bookmarkEnd w:id="10"/>
    </w:p>
    <w:p w:rsidR="00000000" w:rsidRDefault="00836728">
      <w:pPr>
        <w:pStyle w:val="Teksttreci1"/>
        <w:numPr>
          <w:ilvl w:val="0"/>
          <w:numId w:val="2"/>
        </w:numPr>
        <w:shd w:val="clear" w:color="auto" w:fill="auto"/>
        <w:tabs>
          <w:tab w:val="left" w:pos="726"/>
        </w:tabs>
        <w:spacing w:before="0" w:after="180"/>
        <w:ind w:left="720" w:right="20" w:hanging="700"/>
      </w:pPr>
      <w:r>
        <w:rPr>
          <w:rStyle w:val="Teksttreci"/>
          <w:color w:val="000000"/>
        </w:rPr>
        <w:t>The Contractor shall (i) design, procure, manufacture and deliver the Contractor's Supplies (ii) carry out the Contractor's Installation of the Contractor's Supplies, (iii) carry out all other Contractor^ Works as stipulated in the Contract and (iv)</w:t>
      </w:r>
      <w:r>
        <w:rPr>
          <w:rStyle w:val="Teksttreci"/>
          <w:color w:val="000000"/>
        </w:rPr>
        <w:t xml:space="preserve"> remedy all Defects of the Contractor's Works (if any), all in accordance with the Contract.</w:t>
      </w:r>
    </w:p>
    <w:p w:rsidR="00000000" w:rsidRDefault="00836728">
      <w:pPr>
        <w:pStyle w:val="Teksttreci1"/>
        <w:numPr>
          <w:ilvl w:val="0"/>
          <w:numId w:val="2"/>
        </w:numPr>
        <w:shd w:val="clear" w:color="auto" w:fill="auto"/>
        <w:tabs>
          <w:tab w:val="left" w:pos="740"/>
        </w:tabs>
        <w:spacing w:before="0" w:after="180"/>
        <w:ind w:left="720" w:right="20" w:hanging="700"/>
      </w:pPr>
      <w:r>
        <w:rPr>
          <w:rStyle w:val="Teksttreci"/>
          <w:color w:val="000000"/>
        </w:rPr>
        <w:t>Except to the extent expressly stated otherwise in the Contract, the Contractor shall perform all works and services and bear all costs necessary for him to p</w:t>
      </w:r>
      <w:r>
        <w:rPr>
          <w:rStyle w:val="Teksttreci"/>
          <w:color w:val="000000"/>
        </w:rPr>
        <w:t>erform his obligations under the Contract in accordance with the Contract,</w:t>
      </w:r>
      <w:r>
        <w:rPr>
          <w:rStyle w:val="Teksttreci"/>
          <w:color w:val="000000"/>
        </w:rPr>
        <w:br w:type="page"/>
      </w:r>
      <w:r>
        <w:rPr>
          <w:rStyle w:val="Teksttreci"/>
          <w:color w:val="000000"/>
        </w:rPr>
        <w:lastRenderedPageBreak/>
        <w:t>including without limitation providing the necessary personnel, materials, equipment Contractor's Supplies, Site Installations etc., obtaining all necessary permits, approvals, clea</w:t>
      </w:r>
      <w:r>
        <w:rPr>
          <w:rStyle w:val="Teksttreci"/>
          <w:color w:val="000000"/>
        </w:rPr>
        <w:t>rances etc. and paying all applicable fees, taxes falling within the terminal points of the Contractors Works as defined in the Technical Specification.</w:t>
      </w:r>
    </w:p>
    <w:p w:rsidR="00000000" w:rsidRDefault="00836728">
      <w:pPr>
        <w:pStyle w:val="Teksttreci1"/>
        <w:shd w:val="clear" w:color="auto" w:fill="auto"/>
        <w:spacing w:before="0" w:after="180"/>
        <w:ind w:left="720" w:right="20" w:hanging="700"/>
      </w:pPr>
      <w:r>
        <w:rPr>
          <w:rStyle w:val="Teksttreci"/>
          <w:color w:val="000000"/>
        </w:rPr>
        <w:t>4.3 The Contractor has (and in any event shall be deemed to have) f</w:t>
      </w:r>
      <w:r>
        <w:rPr>
          <w:rStyle w:val="Teksttreci"/>
          <w:color w:val="000000"/>
        </w:rPr>
        <w:t>amiliarized himself with and assessed the Works and the requirements concerning the Contractor's performance of the Contract as follows:</w:t>
      </w:r>
    </w:p>
    <w:p w:rsidR="00000000" w:rsidRDefault="00836728">
      <w:pPr>
        <w:pStyle w:val="Teksttreci1"/>
        <w:numPr>
          <w:ilvl w:val="1"/>
          <w:numId w:val="2"/>
        </w:numPr>
        <w:shd w:val="clear" w:color="auto" w:fill="auto"/>
        <w:tabs>
          <w:tab w:val="left" w:pos="1450"/>
        </w:tabs>
        <w:spacing w:before="0" w:after="180"/>
        <w:ind w:left="720" w:right="20" w:firstLine="0"/>
      </w:pPr>
      <w:r>
        <w:rPr>
          <w:rStyle w:val="Teksttreci"/>
          <w:color w:val="000000"/>
        </w:rPr>
        <w:t>The Contractor has (and in any event shall be deemed to have) examined/assessed (i) the Contract Documents, (ii) t</w:t>
      </w:r>
      <w:r>
        <w:rPr>
          <w:rStyle w:val="Teksttreci"/>
          <w:color w:val="000000"/>
        </w:rPr>
        <w:t>he applicable technical standards and Legal Requirements which are relevant to the Contractor's performance of the Contract;</w:t>
      </w:r>
    </w:p>
    <w:p w:rsidR="00000000" w:rsidRDefault="00836728">
      <w:pPr>
        <w:pStyle w:val="Teksttreci1"/>
        <w:numPr>
          <w:ilvl w:val="1"/>
          <w:numId w:val="2"/>
        </w:numPr>
        <w:shd w:val="clear" w:color="auto" w:fill="auto"/>
        <w:tabs>
          <w:tab w:val="left" w:pos="1459"/>
        </w:tabs>
        <w:spacing w:before="0" w:after="180"/>
        <w:ind w:left="720" w:right="20" w:firstLine="0"/>
      </w:pPr>
      <w:r>
        <w:rPr>
          <w:rStyle w:val="Teksttreci"/>
          <w:color w:val="000000"/>
        </w:rPr>
        <w:t>The Contractor is aware that during his works/services on the Site, there will also be other contractors working on the Site i</w:t>
      </w:r>
      <w:r>
        <w:rPr>
          <w:rStyle w:val="Teksttreci"/>
          <w:color w:val="000000"/>
        </w:rPr>
        <w:t>n parallel;</w:t>
      </w:r>
    </w:p>
    <w:p w:rsidR="00000000" w:rsidRDefault="00836728">
      <w:pPr>
        <w:pStyle w:val="Teksttreci1"/>
        <w:numPr>
          <w:ilvl w:val="1"/>
          <w:numId w:val="2"/>
        </w:numPr>
        <w:shd w:val="clear" w:color="auto" w:fill="auto"/>
        <w:tabs>
          <w:tab w:val="left" w:pos="1474"/>
        </w:tabs>
        <w:spacing w:before="0" w:after="951"/>
        <w:ind w:left="720" w:right="20" w:firstLine="0"/>
      </w:pPr>
      <w:r>
        <w:rPr>
          <w:rStyle w:val="Teksttreci"/>
          <w:color w:val="000000"/>
        </w:rPr>
        <w:t>Further, the Contractor is aware that the carrying out of his works/services on the Site may require coordination with the Employer and with third parties, including without limitation the Employer's Customer, the End- Customer(s), other c</w:t>
      </w:r>
      <w:r>
        <w:rPr>
          <w:rStyle w:val="Teksttreci"/>
          <w:color w:val="000000"/>
        </w:rPr>
        <w:t>ontractors whose works or services interrelate with the Contractor's Works, other contractors working on the Site and the competent authorities.</w:t>
      </w:r>
    </w:p>
    <w:p w:rsidR="00000000" w:rsidRDefault="00836728">
      <w:pPr>
        <w:pStyle w:val="Teksttreci30"/>
        <w:shd w:val="clear" w:color="auto" w:fill="auto"/>
        <w:spacing w:before="0" w:after="203" w:line="200" w:lineRule="exact"/>
        <w:ind w:left="720" w:hanging="700"/>
      </w:pPr>
      <w:bookmarkStart w:id="11" w:name="bookmark10"/>
      <w:r>
        <w:rPr>
          <w:rStyle w:val="Teksttreci395pt25"/>
          <w:b w:val="0"/>
          <w:bCs w:val="0"/>
          <w:smallCaps w:val="0"/>
          <w:color w:val="000000"/>
        </w:rPr>
        <w:t>5.</w:t>
      </w:r>
      <w:r>
        <w:rPr>
          <w:rStyle w:val="Teksttreci3"/>
          <w:b/>
          <w:bCs/>
          <w:smallCaps/>
          <w:color w:val="000000"/>
        </w:rPr>
        <w:t xml:space="preserve"> The Contractor, Subcontractors and personnel</w:t>
      </w:r>
      <w:r>
        <w:rPr>
          <w:rStyle w:val="Teksttreci395pt24"/>
          <w:b/>
          <w:bCs/>
          <w:smallCaps w:val="0"/>
          <w:color w:val="000000"/>
        </w:rPr>
        <w:t xml:space="preserve"> (IF APPLICABLE)</w:t>
      </w:r>
      <w:bookmarkEnd w:id="11"/>
    </w:p>
    <w:p w:rsidR="00000000" w:rsidRDefault="00836728">
      <w:pPr>
        <w:pStyle w:val="Teksttreci1"/>
        <w:numPr>
          <w:ilvl w:val="0"/>
          <w:numId w:val="3"/>
        </w:numPr>
        <w:shd w:val="clear" w:color="auto" w:fill="auto"/>
        <w:tabs>
          <w:tab w:val="left" w:pos="721"/>
        </w:tabs>
        <w:spacing w:before="0" w:after="180"/>
        <w:ind w:left="720" w:right="20" w:hanging="700"/>
      </w:pPr>
      <w:r>
        <w:rPr>
          <w:rStyle w:val="Teksttreci"/>
          <w:color w:val="000000"/>
        </w:rPr>
        <w:t>The Contractor may use</w:t>
      </w:r>
      <w:r>
        <w:rPr>
          <w:rStyle w:val="Teksttreci"/>
          <w:color w:val="000000"/>
        </w:rPr>
        <w:t xml:space="preserve"> for the performance of this Contract the Subcontractors listed in Annex 14 (List of Approved Subcontractors). The Contractor may only use other Subcontractors with the Employer's prior written approval.</w:t>
      </w:r>
    </w:p>
    <w:p w:rsidR="00000000" w:rsidRDefault="00836728">
      <w:pPr>
        <w:pStyle w:val="Teksttreci1"/>
        <w:shd w:val="clear" w:color="auto" w:fill="auto"/>
        <w:spacing w:before="0" w:after="180"/>
        <w:ind w:left="720" w:right="20" w:firstLine="0"/>
      </w:pPr>
      <w:r>
        <w:rPr>
          <w:rStyle w:val="Teksttreci"/>
          <w:color w:val="000000"/>
        </w:rPr>
        <w:t>In case the Subcontractors</w:t>
      </w:r>
      <w:r>
        <w:rPr>
          <w:rStyle w:val="Teksttreci"/>
          <w:color w:val="000000"/>
        </w:rPr>
        <w:t xml:space="preserve"> have not been approved pursuant to Annex 14 and in case they perform construction works, then the Contractor shall provide (i) the final draft contract with the Subcontractor and (ii) documentation regarding the scope of works to be performed by the Subco</w:t>
      </w:r>
      <w:r>
        <w:rPr>
          <w:rStyle w:val="Teksttreci"/>
          <w:color w:val="000000"/>
        </w:rPr>
        <w:t>ntractor or (iii) a draft annex including a material change of such construction works contract. The documents mentioned under (i) to (iii) shall be subject to approval by the Employer and the Employer's Customer and/or End-Customer.</w:t>
      </w:r>
    </w:p>
    <w:p w:rsidR="00000000" w:rsidRDefault="00836728">
      <w:pPr>
        <w:pStyle w:val="Teksttreci1"/>
        <w:shd w:val="clear" w:color="auto" w:fill="auto"/>
        <w:spacing w:before="0" w:after="180"/>
        <w:ind w:left="720" w:right="20" w:firstLine="0"/>
      </w:pPr>
      <w:r>
        <w:rPr>
          <w:rStyle w:val="Teksttreci"/>
          <w:color w:val="000000"/>
        </w:rPr>
        <w:t>The Contractor shall s</w:t>
      </w:r>
      <w:r>
        <w:rPr>
          <w:rStyle w:val="Teksttreci"/>
          <w:color w:val="000000"/>
        </w:rPr>
        <w:t>ubmit to the Employer a certified copy of concluded Subcontracts and contracts with further subcontractors within four (4) Days from the conclusion thereof.</w:t>
      </w:r>
    </w:p>
    <w:p w:rsidR="00000000" w:rsidRDefault="00836728">
      <w:pPr>
        <w:pStyle w:val="Teksttreci1"/>
        <w:shd w:val="clear" w:color="auto" w:fill="auto"/>
        <w:spacing w:before="0" w:after="180"/>
        <w:ind w:left="720" w:right="20" w:firstLine="0"/>
      </w:pPr>
      <w:r>
        <w:rPr>
          <w:rStyle w:val="Teksttreci"/>
          <w:color w:val="000000"/>
        </w:rPr>
        <w:t>Conclusion of a subcontract by a Subcontractor with a further subcontractor executing civil or cons</w:t>
      </w:r>
      <w:r>
        <w:rPr>
          <w:rStyle w:val="Teksttreci"/>
          <w:color w:val="000000"/>
        </w:rPr>
        <w:t>truction works shall also require the Employefs consent and in such case the above described procedure shall apply accordingly.</w:t>
      </w:r>
    </w:p>
    <w:p w:rsidR="00000000" w:rsidRDefault="00836728">
      <w:pPr>
        <w:pStyle w:val="Teksttreci1"/>
        <w:numPr>
          <w:ilvl w:val="0"/>
          <w:numId w:val="3"/>
        </w:numPr>
        <w:shd w:val="clear" w:color="auto" w:fill="auto"/>
        <w:tabs>
          <w:tab w:val="left" w:pos="735"/>
        </w:tabs>
        <w:spacing w:before="0"/>
        <w:ind w:left="720" w:right="20" w:hanging="700"/>
      </w:pPr>
      <w:r>
        <w:rPr>
          <w:rStyle w:val="Teksttreci"/>
          <w:color w:val="000000"/>
        </w:rPr>
        <w:t>If and so long as the Contractor is or will be present on the Site in the course of the performance of this Contract, it sh</w:t>
      </w:r>
      <w:r>
        <w:rPr>
          <w:rStyle w:val="Teksttreci"/>
          <w:color w:val="000000"/>
        </w:rPr>
        <w:t>all: (i) be SCC (Safety Certificate</w:t>
      </w:r>
      <w:r>
        <w:br w:type="page"/>
      </w:r>
    </w:p>
    <w:p w:rsidR="00000000" w:rsidRDefault="00836728">
      <w:pPr>
        <w:pStyle w:val="Teksttreci1"/>
        <w:shd w:val="clear" w:color="auto" w:fill="auto"/>
        <w:spacing w:before="0" w:after="180"/>
        <w:ind w:left="720" w:right="20" w:firstLine="0"/>
      </w:pPr>
      <w:r>
        <w:rPr>
          <w:rStyle w:val="Teksttreci"/>
          <w:color w:val="000000"/>
        </w:rPr>
        <w:lastRenderedPageBreak/>
        <w:t>Contractors) certified; or hold certificates in accordance with the SCC checklist; or (ii) have in place a health, safety and environment (HSE) system certified by a SCC certifier or by another suitable body in accordan</w:t>
      </w:r>
      <w:r>
        <w:rPr>
          <w:rStyle w:val="Teksttreci"/>
          <w:color w:val="000000"/>
        </w:rPr>
        <w:t>ce with OHSAS 18001; or (iii) have obtained a positive assessment by the Employer on the basis of SCC document no. 010 "checklist for the assessment of subcontractors by contractors - explanation to questions 11.1 and 11.2".</w:t>
      </w:r>
    </w:p>
    <w:p w:rsidR="00000000" w:rsidRDefault="00836728">
      <w:pPr>
        <w:pStyle w:val="Teksttreci1"/>
        <w:numPr>
          <w:ilvl w:val="0"/>
          <w:numId w:val="3"/>
        </w:numPr>
        <w:shd w:val="clear" w:color="auto" w:fill="auto"/>
        <w:tabs>
          <w:tab w:val="left" w:pos="721"/>
        </w:tabs>
        <w:spacing w:before="0" w:after="180"/>
        <w:ind w:left="720" w:right="20" w:hanging="700"/>
      </w:pPr>
      <w:r>
        <w:rPr>
          <w:rStyle w:val="Teksttreci"/>
          <w:color w:val="000000"/>
        </w:rPr>
        <w:t>The Contractor shall be responsible for the acts, omissions or defaults of the Contractor's Personnel, his Subcontractors and his Subcontractors' Personnel, as if they were the acts, omissions or defaults of the Contractor.</w:t>
      </w:r>
    </w:p>
    <w:p w:rsidR="00000000" w:rsidRDefault="00836728">
      <w:pPr>
        <w:pStyle w:val="Teksttreci1"/>
        <w:numPr>
          <w:ilvl w:val="0"/>
          <w:numId w:val="3"/>
        </w:numPr>
        <w:shd w:val="clear" w:color="auto" w:fill="auto"/>
        <w:tabs>
          <w:tab w:val="left" w:pos="721"/>
        </w:tabs>
        <w:spacing w:before="0" w:after="180"/>
        <w:ind w:left="720" w:right="20" w:hanging="700"/>
      </w:pPr>
      <w:r>
        <w:rPr>
          <w:rStyle w:val="Teksttreci"/>
          <w:color w:val="000000"/>
        </w:rPr>
        <w:t>The Contractor shall includ</w:t>
      </w:r>
      <w:r>
        <w:rPr>
          <w:rStyle w:val="Teksttreci"/>
          <w:color w:val="000000"/>
        </w:rPr>
        <w:t xml:space="preserve">e in the Subcontracts (i) all provisions expressly required in this Contract and (ii) Subcontractors' obligations corresponding with the Contractor's obligations under this Contract and (iii) all other provisions required to ensure that the Contractor can </w:t>
      </w:r>
      <w:r>
        <w:rPr>
          <w:rStyle w:val="Teksttreci"/>
          <w:color w:val="000000"/>
        </w:rPr>
        <w:t>comply with his obligations under this Contract. The Contractor shall ensure that the Subcontractors comply with these provisions.</w:t>
      </w:r>
    </w:p>
    <w:p w:rsidR="00000000" w:rsidRDefault="00836728">
      <w:pPr>
        <w:pStyle w:val="Teksttreci1"/>
        <w:numPr>
          <w:ilvl w:val="0"/>
          <w:numId w:val="3"/>
        </w:numPr>
        <w:shd w:val="clear" w:color="auto" w:fill="auto"/>
        <w:tabs>
          <w:tab w:val="left" w:pos="726"/>
        </w:tabs>
        <w:spacing w:before="0" w:after="180"/>
        <w:ind w:left="720" w:right="20" w:hanging="700"/>
      </w:pPr>
      <w:r>
        <w:rPr>
          <w:rStyle w:val="Teksttreci"/>
          <w:color w:val="000000"/>
        </w:rPr>
        <w:t>Subject to the provisions of the applicable law the Contractor's Subcontracts shall contain an exclusion of any direct c</w:t>
      </w:r>
      <w:r>
        <w:rPr>
          <w:rStyle w:val="Teksttreci"/>
          <w:color w:val="000000"/>
        </w:rPr>
        <w:t>laims which the Subcontractors might have against the Employer, the Employer's Customer or the End-Customer(s) under any applicable law. Further, the Contractor shall indemnify the Employer against any such claim.</w:t>
      </w:r>
    </w:p>
    <w:p w:rsidR="00000000" w:rsidRDefault="00836728">
      <w:pPr>
        <w:pStyle w:val="Teksttreci1"/>
        <w:shd w:val="clear" w:color="auto" w:fill="auto"/>
        <w:spacing w:before="0" w:after="180"/>
        <w:ind w:left="720" w:right="20" w:firstLine="0"/>
      </w:pPr>
      <w:r>
        <w:rPr>
          <w:rStyle w:val="Teksttreci"/>
          <w:color w:val="000000"/>
        </w:rPr>
        <w:t>Each and every contract executed by and be</w:t>
      </w:r>
      <w:r>
        <w:rPr>
          <w:rStyle w:val="Teksttreci"/>
          <w:color w:val="000000"/>
        </w:rPr>
        <w:t>tween the Contractor and a Subcontractor and further subcontractor(s) shall include a provision that the time limit for payment for works implemented may not be longer than thirty (30) days following the delivery date of invoice by the Subcontractor. In ca</w:t>
      </w:r>
      <w:r>
        <w:rPr>
          <w:rStyle w:val="Teksttreci"/>
          <w:color w:val="000000"/>
        </w:rPr>
        <w:t>se the Employer, Contractor, Subcontractor or further subcontractor fails to meet its payment obligation, the Employefs Customer shall be entitled to make a direct payment of the remuneration due to the Contractor, a Subcontractor or further subcontractor,</w:t>
      </w:r>
      <w:r>
        <w:rPr>
          <w:rStyle w:val="Teksttreci"/>
          <w:color w:val="000000"/>
        </w:rPr>
        <w:t xml:space="preserve"> who executed the subcontracting agreement submitted to the Employer.</w:t>
      </w:r>
    </w:p>
    <w:p w:rsidR="00000000" w:rsidRDefault="00836728">
      <w:pPr>
        <w:pStyle w:val="Teksttreci1"/>
        <w:shd w:val="clear" w:color="auto" w:fill="auto"/>
        <w:spacing w:before="0" w:after="180"/>
        <w:ind w:left="720" w:right="20" w:firstLine="0"/>
      </w:pPr>
      <w:r>
        <w:rPr>
          <w:rStyle w:val="Teksttreci"/>
          <w:color w:val="000000"/>
        </w:rPr>
        <w:t>Each amount remitted directly by the Employer's Customer to a Subcontractor or further subcontractor shall be subject to deduction in full from the next payment of the Employer to the Co</w:t>
      </w:r>
      <w:r>
        <w:rPr>
          <w:rStyle w:val="Teksttreci"/>
          <w:color w:val="000000"/>
        </w:rPr>
        <w:t>ntractor, and when no such deduction will be possible, the payment will be satisfied from a guarantee as per Clause 24 below.</w:t>
      </w:r>
    </w:p>
    <w:p w:rsidR="00000000" w:rsidRDefault="00836728">
      <w:pPr>
        <w:pStyle w:val="Teksttreci1"/>
        <w:shd w:val="clear" w:color="auto" w:fill="auto"/>
        <w:spacing w:before="0" w:after="180"/>
        <w:ind w:left="720" w:right="20" w:firstLine="0"/>
      </w:pPr>
      <w:r>
        <w:rPr>
          <w:rStyle w:val="Teksttreci"/>
          <w:color w:val="000000"/>
        </w:rPr>
        <w:t>Shall a lawsuit be initiated by any of the Subcontractors by virtue of provisions under Article 647</w:t>
      </w:r>
      <w:r>
        <w:rPr>
          <w:rStyle w:val="Teksttreci"/>
          <w:color w:val="000000"/>
          <w:vertAlign w:val="superscript"/>
        </w:rPr>
        <w:t>1</w:t>
      </w:r>
      <w:r>
        <w:rPr>
          <w:rStyle w:val="Teksttreci"/>
          <w:color w:val="000000"/>
        </w:rPr>
        <w:t xml:space="preserve"> of the Polish Civil Code agai</w:t>
      </w:r>
      <w:r>
        <w:rPr>
          <w:rStyle w:val="Teksttreci"/>
          <w:color w:val="000000"/>
        </w:rPr>
        <w:t>nst the Employer or the Employer's Customer, also for payment of remuneration for the construction works, supplies or services or for payment of indemnity or of any other payments, ensuing from any other legal title, the Contractor will - upon the demand o</w:t>
      </w:r>
      <w:r>
        <w:rPr>
          <w:rStyle w:val="Teksttreci"/>
          <w:color w:val="000000"/>
        </w:rPr>
        <w:t>f the Employer or the Employefs Customer - participate at its own cost in the litigation or arbitration (as the case may be) within the scope necessary to hold the Employer and the Employer's Customer harmless from liability before the Subcontractor.</w:t>
      </w:r>
    </w:p>
    <w:p w:rsidR="00000000" w:rsidRDefault="00836728">
      <w:pPr>
        <w:pStyle w:val="Teksttreci1"/>
        <w:numPr>
          <w:ilvl w:val="0"/>
          <w:numId w:val="3"/>
        </w:numPr>
        <w:shd w:val="clear" w:color="auto" w:fill="auto"/>
        <w:tabs>
          <w:tab w:val="left" w:pos="721"/>
        </w:tabs>
        <w:spacing w:before="0" w:after="180"/>
        <w:ind w:left="720" w:right="20" w:hanging="700"/>
      </w:pPr>
      <w:r>
        <w:rPr>
          <w:rStyle w:val="Teksttreci"/>
          <w:color w:val="000000"/>
        </w:rPr>
        <w:t>The Contractor allows, ensures and makes its Subcontractor(s) and further subcontractor(s) allow, the Employer's Customer to directly inquire the Contractor and/or its Subcontractor(s) and further subcontractor(s) about</w:t>
      </w:r>
      <w:r>
        <w:rPr>
          <w:rStyle w:val="Teksttreci"/>
          <w:color w:val="000000"/>
        </w:rPr>
        <w:br w:type="page"/>
      </w:r>
      <w:r>
        <w:rPr>
          <w:rStyle w:val="Teksttreci"/>
          <w:color w:val="000000"/>
        </w:rPr>
        <w:lastRenderedPageBreak/>
        <w:t>payments made by the Employer and th</w:t>
      </w:r>
      <w:r>
        <w:rPr>
          <w:rStyle w:val="Teksttreci"/>
          <w:color w:val="000000"/>
        </w:rPr>
        <w:t>e Contractor and the Subcontractor(s) and about delays in making such payments.</w:t>
      </w:r>
    </w:p>
    <w:p w:rsidR="00000000" w:rsidRDefault="00836728">
      <w:pPr>
        <w:pStyle w:val="Teksttreci1"/>
        <w:shd w:val="clear" w:color="auto" w:fill="auto"/>
        <w:spacing w:before="0" w:after="180"/>
        <w:ind w:left="720" w:right="20" w:firstLine="0"/>
      </w:pPr>
      <w:r>
        <w:rPr>
          <w:rStyle w:val="Teksttreci"/>
          <w:color w:val="000000"/>
        </w:rPr>
        <w:t>The Contractor and Subcontractor(s) and further subcontractor(s) shall undertake to notify the Employer's Customer in writing of any missing payments to be made by the Employer</w:t>
      </w:r>
      <w:r>
        <w:rPr>
          <w:rStyle w:val="Teksttreci"/>
          <w:color w:val="000000"/>
        </w:rPr>
        <w:t xml:space="preserve"> or Contractor or Subcontractor(s) and/or in case of a possible direct payment from the Employer's Customer indicate its validity.</w:t>
      </w:r>
    </w:p>
    <w:p w:rsidR="00000000" w:rsidRDefault="00836728">
      <w:pPr>
        <w:pStyle w:val="Teksttreci1"/>
        <w:shd w:val="clear" w:color="auto" w:fill="auto"/>
        <w:spacing w:before="0" w:after="180"/>
        <w:ind w:left="720" w:right="20" w:firstLine="0"/>
      </w:pPr>
      <w:r>
        <w:rPr>
          <w:rStyle w:val="Teksttreci"/>
          <w:color w:val="000000"/>
        </w:rPr>
        <w:t>The Contractor shall express consent to the transfer of all rights and duties of the Contractor ensuing from its contract wit</w:t>
      </w:r>
      <w:r>
        <w:rPr>
          <w:rStyle w:val="Teksttreci"/>
          <w:color w:val="000000"/>
        </w:rPr>
        <w:t>h the Employer to the Employefs Customer shall the Employer's Customer withdraw from or terminate the contract with the Employer.</w:t>
      </w:r>
    </w:p>
    <w:p w:rsidR="00000000" w:rsidRDefault="00836728">
      <w:pPr>
        <w:pStyle w:val="Teksttreci1"/>
        <w:shd w:val="clear" w:color="auto" w:fill="auto"/>
        <w:spacing w:before="0" w:after="176"/>
        <w:ind w:left="720" w:right="20" w:firstLine="0"/>
      </w:pPr>
      <w:r>
        <w:rPr>
          <w:rStyle w:val="Teksttreci"/>
          <w:color w:val="000000"/>
        </w:rPr>
        <w:t xml:space="preserve">The Contractor or Subcontractor(s) or further subcontractor(s) shall not have the possibility to </w:t>
      </w:r>
      <w:r>
        <w:rPr>
          <w:rStyle w:val="Teksttreci"/>
          <w:color w:val="000000"/>
        </w:rPr>
        <w:t>deduct its receivables in relation to the Employer's Customer from possible other receivables of the Employer's Customer in relation to the Contractor or the Subcontractor(s) or further subcontractor(s).</w:t>
      </w:r>
    </w:p>
    <w:p w:rsidR="00000000" w:rsidRDefault="00836728">
      <w:pPr>
        <w:pStyle w:val="Teksttreci1"/>
        <w:shd w:val="clear" w:color="auto" w:fill="auto"/>
        <w:spacing w:before="0" w:after="184" w:line="269" w:lineRule="exact"/>
        <w:ind w:left="720" w:right="20" w:hanging="700"/>
        <w:jc w:val="left"/>
      </w:pPr>
      <w:r>
        <w:rPr>
          <w:rStyle w:val="Teksttreci"/>
          <w:color w:val="000000"/>
        </w:rPr>
        <w:t>5.7 The Contractor shall pay to the Employer the fol</w:t>
      </w:r>
      <w:r>
        <w:rPr>
          <w:rStyle w:val="Teksttreci"/>
          <w:color w:val="000000"/>
        </w:rPr>
        <w:t>lowing Liquidated Damages in the following cases:</w:t>
      </w:r>
    </w:p>
    <w:p w:rsidR="00000000" w:rsidRDefault="00836728">
      <w:pPr>
        <w:pStyle w:val="Teksttreci1"/>
        <w:numPr>
          <w:ilvl w:val="0"/>
          <w:numId w:val="4"/>
        </w:numPr>
        <w:shd w:val="clear" w:color="auto" w:fill="auto"/>
        <w:tabs>
          <w:tab w:val="left" w:pos="1070"/>
        </w:tabs>
        <w:spacing w:before="0" w:after="180"/>
        <w:ind w:left="1080" w:right="20" w:hanging="380"/>
      </w:pPr>
      <w:r>
        <w:rPr>
          <w:rStyle w:val="Teksttreci"/>
          <w:color w:val="000000"/>
        </w:rPr>
        <w:t>Lack of payment or delayed payment by the Contractor of the remuneration due to a Subcontractor or further subcontractor - due to reasons attributable to the Contractor, when the Employer or Employer's C</w:t>
      </w:r>
      <w:r>
        <w:rPr>
          <w:rStyle w:val="Teksttreci"/>
          <w:color w:val="000000"/>
        </w:rPr>
        <w:t>ustomer made in association therewith a direct payment of remuneration in keeping with the provisions under this Clause 5 in the amount of 50 % of the amount paid within the scope of direct payment to the Subcontractors or further subcontractors;</w:t>
      </w:r>
    </w:p>
    <w:p w:rsidR="00000000" w:rsidRDefault="00836728">
      <w:pPr>
        <w:pStyle w:val="Teksttreci1"/>
        <w:numPr>
          <w:ilvl w:val="0"/>
          <w:numId w:val="4"/>
        </w:numPr>
        <w:shd w:val="clear" w:color="auto" w:fill="auto"/>
        <w:tabs>
          <w:tab w:val="left" w:pos="1050"/>
        </w:tabs>
        <w:spacing w:before="0" w:after="180"/>
        <w:ind w:left="1080" w:right="20" w:hanging="380"/>
      </w:pPr>
      <w:r>
        <w:rPr>
          <w:rStyle w:val="Teksttreci"/>
          <w:color w:val="000000"/>
        </w:rPr>
        <w:t>Violat</w:t>
      </w:r>
      <w:r>
        <w:rPr>
          <w:rStyle w:val="Teksttreci"/>
          <w:color w:val="000000"/>
        </w:rPr>
        <w:t>ion by the Contractor of its obligation to submit to the Employer, within the time limits as indicated, of a certified copy of subcontracting agreement or of an annex to such agreement - due to reasons attributable to the Contractor, in the amount of PLN 1</w:t>
      </w:r>
      <w:r>
        <w:rPr>
          <w:rStyle w:val="Teksttreci"/>
          <w:color w:val="000000"/>
        </w:rPr>
        <w:t>2,500.00 (in words: twelve thousand five hundred Polish Zlotys) or the equivalent in EUR,;</w:t>
      </w:r>
    </w:p>
    <w:p w:rsidR="00000000" w:rsidRDefault="00836728">
      <w:pPr>
        <w:pStyle w:val="Teksttreci1"/>
        <w:numPr>
          <w:ilvl w:val="0"/>
          <w:numId w:val="4"/>
        </w:numPr>
        <w:shd w:val="clear" w:color="auto" w:fill="auto"/>
        <w:tabs>
          <w:tab w:val="left" w:pos="1050"/>
        </w:tabs>
        <w:spacing w:before="0" w:after="180"/>
        <w:ind w:left="1080" w:right="20" w:hanging="380"/>
      </w:pPr>
      <w:r>
        <w:rPr>
          <w:rStyle w:val="Teksttreci"/>
          <w:color w:val="000000"/>
        </w:rPr>
        <w:t>Violation by the Contractor- due to reasons attributable to the Contractor - of the obligation to change in the Subcontract the time limit of payment of remunerat</w:t>
      </w:r>
      <w:r>
        <w:rPr>
          <w:rStyle w:val="Teksttreci"/>
          <w:color w:val="000000"/>
        </w:rPr>
        <w:t>ion to a Subcontractor, when such time limit was defined in the Subcontract in contradiction to provisions under Clause 5.5 above, and the Employer had summoned the Contractor to make such change in the amount of PLN 12, 500.00 (in words: twelve thousand f</w:t>
      </w:r>
      <w:r>
        <w:rPr>
          <w:rStyle w:val="Teksttreci"/>
          <w:color w:val="000000"/>
        </w:rPr>
        <w:t>ive hundred Polish Zlotys) or the equivalent in EUR;</w:t>
      </w:r>
    </w:p>
    <w:p w:rsidR="00000000" w:rsidRDefault="00836728">
      <w:pPr>
        <w:pStyle w:val="Teksttreci1"/>
        <w:numPr>
          <w:ilvl w:val="0"/>
          <w:numId w:val="4"/>
        </w:numPr>
        <w:shd w:val="clear" w:color="auto" w:fill="auto"/>
        <w:tabs>
          <w:tab w:val="left" w:pos="1050"/>
        </w:tabs>
        <w:spacing w:before="0"/>
        <w:ind w:left="1080" w:right="20" w:hanging="380"/>
      </w:pPr>
      <w:r>
        <w:rPr>
          <w:rStyle w:val="Teksttreci"/>
          <w:color w:val="000000"/>
        </w:rPr>
        <w:t>Violation by the Contractor of its obligation to submit to the Employer inclusive of the motion for consent, of a draft Subcontract for construction works or draft annex to such agreement - due to rea</w:t>
      </w:r>
      <w:r>
        <w:rPr>
          <w:rStyle w:val="Teksttreci"/>
          <w:color w:val="000000"/>
        </w:rPr>
        <w:t>sons attributable to the Contractor, in the amount of PLN12,500.00 (in words: twelve thousand five hundred Polish Zlotys) or the equivalent in EUR.</w:t>
      </w:r>
      <w:r>
        <w:br w:type="page"/>
      </w:r>
    </w:p>
    <w:p w:rsidR="00000000" w:rsidRDefault="00836728">
      <w:pPr>
        <w:pStyle w:val="Teksttreci1"/>
        <w:shd w:val="clear" w:color="auto" w:fill="auto"/>
        <w:spacing w:before="0" w:after="180"/>
        <w:ind w:left="720" w:right="20" w:firstLine="0"/>
      </w:pPr>
      <w:r>
        <w:rPr>
          <w:rStyle w:val="Teksttreci"/>
          <w:color w:val="000000"/>
        </w:rPr>
        <w:lastRenderedPageBreak/>
        <w:t>The Contractor shall be obliged to stipulate in its Subcontracts all Liquidated Damages referred to above a</w:t>
      </w:r>
      <w:r>
        <w:rPr>
          <w:rStyle w:val="Teksttreci"/>
          <w:color w:val="000000"/>
        </w:rPr>
        <w:t>nd the Contractofs entitlement to demand the Subcontractor(s) to remit these Liquidated Damages in the prescribed cases.</w:t>
      </w:r>
    </w:p>
    <w:p w:rsidR="00000000" w:rsidRDefault="00836728">
      <w:pPr>
        <w:pStyle w:val="Teksttreci1"/>
        <w:shd w:val="clear" w:color="auto" w:fill="auto"/>
        <w:spacing w:before="0" w:after="11"/>
        <w:ind w:left="720" w:right="20"/>
      </w:pPr>
      <w:r>
        <w:rPr>
          <w:rStyle w:val="Teksttreci"/>
          <w:color w:val="000000"/>
        </w:rPr>
        <w:t xml:space="preserve">5.8 Upon Employefs request, the Contractor shall within five (5) Days after such request submit to the Employer in writing information </w:t>
      </w:r>
      <w:r>
        <w:rPr>
          <w:rStyle w:val="Teksttreci"/>
          <w:color w:val="000000"/>
        </w:rPr>
        <w:t>on receivables of Subcontractors and their further subcontractors:</w:t>
      </w:r>
    </w:p>
    <w:p w:rsidR="00000000" w:rsidRDefault="00836728">
      <w:pPr>
        <w:pStyle w:val="Teksttreci1"/>
        <w:numPr>
          <w:ilvl w:val="1"/>
          <w:numId w:val="4"/>
        </w:numPr>
        <w:shd w:val="clear" w:color="auto" w:fill="auto"/>
        <w:tabs>
          <w:tab w:val="left" w:pos="1680"/>
        </w:tabs>
        <w:spacing w:before="0" w:line="475" w:lineRule="exact"/>
        <w:ind w:left="1440" w:firstLine="0"/>
      </w:pPr>
      <w:r>
        <w:rPr>
          <w:rStyle w:val="Teksttreci"/>
          <w:color w:val="000000"/>
        </w:rPr>
        <w:t>due for payment and already remitted by the Contractor,</w:t>
      </w:r>
    </w:p>
    <w:p w:rsidR="00000000" w:rsidRDefault="00836728">
      <w:pPr>
        <w:pStyle w:val="Teksttreci1"/>
        <w:numPr>
          <w:ilvl w:val="1"/>
          <w:numId w:val="4"/>
        </w:numPr>
        <w:shd w:val="clear" w:color="auto" w:fill="auto"/>
        <w:tabs>
          <w:tab w:val="left" w:pos="1728"/>
        </w:tabs>
        <w:spacing w:before="0" w:line="475" w:lineRule="exact"/>
        <w:ind w:left="1440" w:firstLine="0"/>
      </w:pPr>
      <w:r>
        <w:rPr>
          <w:rStyle w:val="Teksttreci"/>
          <w:color w:val="000000"/>
        </w:rPr>
        <w:t>due for payment and still not remitted by the Contractor,</w:t>
      </w:r>
    </w:p>
    <w:p w:rsidR="00000000" w:rsidRDefault="00836728">
      <w:pPr>
        <w:pStyle w:val="Teksttreci1"/>
        <w:numPr>
          <w:ilvl w:val="1"/>
          <w:numId w:val="4"/>
        </w:numPr>
        <w:shd w:val="clear" w:color="auto" w:fill="auto"/>
        <w:tabs>
          <w:tab w:val="left" w:pos="1776"/>
        </w:tabs>
        <w:spacing w:before="0" w:line="475" w:lineRule="exact"/>
        <w:ind w:left="1440" w:firstLine="0"/>
      </w:pPr>
      <w:r>
        <w:rPr>
          <w:rStyle w:val="Teksttreci"/>
          <w:color w:val="000000"/>
        </w:rPr>
        <w:t>not due for payment,</w:t>
      </w:r>
    </w:p>
    <w:p w:rsidR="00000000" w:rsidRDefault="00836728">
      <w:pPr>
        <w:pStyle w:val="Teksttreci1"/>
        <w:shd w:val="clear" w:color="auto" w:fill="auto"/>
        <w:spacing w:before="0" w:after="180"/>
        <w:ind w:left="720" w:right="20" w:firstLine="0"/>
      </w:pPr>
      <w:r>
        <w:rPr>
          <w:rStyle w:val="Teksttreci"/>
          <w:color w:val="000000"/>
        </w:rPr>
        <w:t>as at the submission date of</w:t>
      </w:r>
      <w:r>
        <w:rPr>
          <w:rStyle w:val="Teksttreci"/>
          <w:color w:val="000000"/>
        </w:rPr>
        <w:t xml:space="preserve"> such statement. The Contractor shall append the statement with vouchers confirming the payment to such Subcontractors or further subcontractors of remuneration, corresponding to the contents of Subcontracts.</w:t>
      </w:r>
    </w:p>
    <w:p w:rsidR="00000000" w:rsidRDefault="00836728">
      <w:pPr>
        <w:pStyle w:val="Teksttreci1"/>
        <w:shd w:val="clear" w:color="auto" w:fill="auto"/>
        <w:spacing w:before="0" w:after="711"/>
        <w:ind w:left="720" w:right="20" w:firstLine="0"/>
      </w:pPr>
      <w:r>
        <w:rPr>
          <w:rStyle w:val="Teksttreci"/>
          <w:color w:val="000000"/>
        </w:rPr>
        <w:t>In case the Contractor fails to submit such inf</w:t>
      </w:r>
      <w:r>
        <w:rPr>
          <w:rStyle w:val="Teksttreci"/>
          <w:color w:val="000000"/>
        </w:rPr>
        <w:t>ormation and documents confirming the performance by the Contractor of payments of all remunerations due for payment to Subcontractors or further subcontractors, the Employer shall be vested with the right to withhold the payments to the extent of payments</w:t>
      </w:r>
      <w:r>
        <w:rPr>
          <w:rStyle w:val="Teksttreci"/>
          <w:color w:val="000000"/>
        </w:rPr>
        <w:t xml:space="preserve"> due to Subcontractors or further subcontractors.</w:t>
      </w:r>
    </w:p>
    <w:p w:rsidR="00000000" w:rsidRDefault="00836728">
      <w:pPr>
        <w:pStyle w:val="Teksttreci30"/>
        <w:shd w:val="clear" w:color="auto" w:fill="auto"/>
        <w:spacing w:before="0" w:after="262" w:line="200" w:lineRule="exact"/>
        <w:ind w:left="720"/>
      </w:pPr>
      <w:bookmarkStart w:id="12" w:name="bookmark11"/>
      <w:r>
        <w:rPr>
          <w:rStyle w:val="Teksttreci395pt23"/>
          <w:b w:val="0"/>
          <w:bCs w:val="0"/>
          <w:smallCaps w:val="0"/>
          <w:color w:val="000000"/>
        </w:rPr>
        <w:t>6.</w:t>
      </w:r>
      <w:r>
        <w:rPr>
          <w:rStyle w:val="Teksttreci3"/>
          <w:b/>
          <w:bCs/>
          <w:smallCaps/>
          <w:color w:val="000000"/>
        </w:rPr>
        <w:t xml:space="preserve"> The Contractor's performance of the Contract</w:t>
      </w:r>
      <w:bookmarkEnd w:id="12"/>
    </w:p>
    <w:p w:rsidR="00000000" w:rsidRDefault="00836728">
      <w:pPr>
        <w:pStyle w:val="Teksttreci1"/>
        <w:shd w:val="clear" w:color="auto" w:fill="auto"/>
        <w:spacing w:before="0" w:after="205" w:line="190" w:lineRule="exact"/>
        <w:ind w:left="720"/>
      </w:pPr>
      <w:r>
        <w:rPr>
          <w:rStyle w:val="Teksttreci"/>
          <w:color w:val="000000"/>
        </w:rPr>
        <w:t>6.1 Code of conduct, compliance with Legal Requirements and HSE:</w:t>
      </w:r>
    </w:p>
    <w:p w:rsidR="00000000" w:rsidRDefault="00836728">
      <w:pPr>
        <w:pStyle w:val="Teksttreci1"/>
        <w:numPr>
          <w:ilvl w:val="2"/>
          <w:numId w:val="4"/>
        </w:numPr>
        <w:shd w:val="clear" w:color="auto" w:fill="auto"/>
        <w:tabs>
          <w:tab w:val="left" w:pos="1421"/>
        </w:tabs>
        <w:spacing w:before="0" w:after="180"/>
        <w:ind w:left="1440" w:right="20"/>
      </w:pPr>
      <w:r>
        <w:rPr>
          <w:rStyle w:val="Teksttreci"/>
          <w:color w:val="000000"/>
        </w:rPr>
        <w:t>The Contractor acknowledges</w:t>
      </w:r>
      <w:r>
        <w:rPr>
          <w:rStyle w:val="Teksttreci"/>
          <w:color w:val="000000"/>
        </w:rPr>
        <w:t xml:space="preserve"> that the Employer's corporate culture and corporate policy postulate an irreproachable behaviour towards business partners and the strict avoidance of any actions which could be harmful to the Employer's good reputation. To ensure the observance of these </w:t>
      </w:r>
      <w:r>
        <w:rPr>
          <w:rStyle w:val="Teksttreci"/>
          <w:color w:val="000000"/>
        </w:rPr>
        <w:t>principles, the Contractor shall adopt these principles as his own.</w:t>
      </w:r>
    </w:p>
    <w:p w:rsidR="00000000" w:rsidRDefault="00836728">
      <w:pPr>
        <w:pStyle w:val="Teksttreci1"/>
        <w:numPr>
          <w:ilvl w:val="2"/>
          <w:numId w:val="4"/>
        </w:numPr>
        <w:shd w:val="clear" w:color="auto" w:fill="auto"/>
        <w:tabs>
          <w:tab w:val="left" w:pos="1421"/>
        </w:tabs>
        <w:spacing w:before="0" w:after="180"/>
        <w:ind w:left="1440" w:right="20"/>
      </w:pPr>
      <w:r>
        <w:rPr>
          <w:rStyle w:val="Teksttreci"/>
          <w:color w:val="000000"/>
        </w:rPr>
        <w:t>The Contractor shall comply with all Legal Requirements, including without limitation all applicable building, labor, health, safety, immigration/emigration, environmental, export con</w:t>
      </w:r>
      <w:r>
        <w:rPr>
          <w:rStyle w:val="Teksttreci"/>
          <w:color w:val="000000"/>
        </w:rPr>
        <w:t>trol, corruption, bribery, antitrust, money laundering, fraud and criminal laws and regulations.</w:t>
      </w:r>
    </w:p>
    <w:p w:rsidR="00000000" w:rsidRDefault="00836728">
      <w:pPr>
        <w:pStyle w:val="Teksttreci1"/>
        <w:shd w:val="clear" w:color="auto" w:fill="auto"/>
        <w:spacing w:before="0" w:after="176"/>
        <w:ind w:left="1440" w:right="20" w:firstLine="0"/>
      </w:pPr>
      <w:r>
        <w:rPr>
          <w:rStyle w:val="Teksttreci"/>
          <w:color w:val="000000"/>
        </w:rPr>
        <w:t>The Contractor shall not give, offer to give, demand or accept, directly or indirectly, to or from any person, any bribe or any other thing or value or any oth</w:t>
      </w:r>
      <w:r>
        <w:rPr>
          <w:rStyle w:val="Teksttreci"/>
          <w:color w:val="000000"/>
        </w:rPr>
        <w:t>er benefit, as an inducement or reward for doing or refraining from doing anything in relation to the Contract.</w:t>
      </w:r>
    </w:p>
    <w:p w:rsidR="00000000" w:rsidRDefault="00836728">
      <w:pPr>
        <w:pStyle w:val="Teksttreci1"/>
        <w:shd w:val="clear" w:color="auto" w:fill="auto"/>
        <w:spacing w:before="0" w:line="269" w:lineRule="exact"/>
        <w:ind w:left="1440" w:right="20" w:firstLine="0"/>
      </w:pPr>
      <w:r>
        <w:rPr>
          <w:rStyle w:val="Teksttreci"/>
          <w:color w:val="000000"/>
        </w:rPr>
        <w:t>The Contractor shall not use the money received from the Employer for corrupt practices.</w:t>
      </w:r>
      <w:r>
        <w:br w:type="page"/>
      </w:r>
    </w:p>
    <w:p w:rsidR="00000000" w:rsidRDefault="00836728">
      <w:pPr>
        <w:pStyle w:val="Teksttreci1"/>
        <w:shd w:val="clear" w:color="auto" w:fill="auto"/>
        <w:spacing w:before="0" w:after="180"/>
        <w:ind w:left="720" w:right="20" w:firstLine="0"/>
      </w:pPr>
      <w:r>
        <w:rPr>
          <w:rStyle w:val="Teksttreci"/>
          <w:color w:val="000000"/>
        </w:rPr>
        <w:lastRenderedPageBreak/>
        <w:t>Further, the Contractor shall not communicate with com</w:t>
      </w:r>
      <w:r>
        <w:rPr>
          <w:rStyle w:val="Teksttreci"/>
          <w:color w:val="000000"/>
        </w:rPr>
        <w:t>petitors regarding current or future prices, pricing policy, sales volumes or terms, production levels or any other information that relates to the marketplace.</w:t>
      </w:r>
    </w:p>
    <w:p w:rsidR="00000000" w:rsidRDefault="00836728">
      <w:pPr>
        <w:pStyle w:val="Teksttreci1"/>
        <w:numPr>
          <w:ilvl w:val="2"/>
          <w:numId w:val="4"/>
        </w:numPr>
        <w:shd w:val="clear" w:color="auto" w:fill="auto"/>
        <w:tabs>
          <w:tab w:val="left" w:pos="721"/>
        </w:tabs>
        <w:spacing w:before="0" w:after="180"/>
        <w:ind w:left="720" w:right="20" w:hanging="700"/>
      </w:pPr>
      <w:r>
        <w:rPr>
          <w:rStyle w:val="Teksttreci"/>
          <w:color w:val="000000"/>
        </w:rPr>
        <w:t>The Contractor warrants that the bank account to which the Employer shall make the payment</w:t>
      </w:r>
      <w:r>
        <w:rPr>
          <w:rStyle w:val="Teksttreci"/>
          <w:color w:val="000000"/>
        </w:rPr>
        <w:t>s of the Contract Price is held with a bank in the European Union or Japan. The indicated account shall be held with a bank (i) in a country where the Contractor has a registered place of business or registered office, or (ii) in a country where the Contra</w:t>
      </w:r>
      <w:r>
        <w:rPr>
          <w:rStyle w:val="Teksttreci"/>
          <w:color w:val="000000"/>
        </w:rPr>
        <w:t>ctor perform its works and services under the Contract. Moreover, the Contractor warrants that he is the holder of the said account, the account is not held by any third party (e.g. his employer, agent, etc.) and is only used as a business account for sett</w:t>
      </w:r>
      <w:r>
        <w:rPr>
          <w:rStyle w:val="Teksttreci"/>
          <w:color w:val="000000"/>
        </w:rPr>
        <w:t>lement of the Contractor's business transactions ("</w:t>
      </w:r>
      <w:r>
        <w:rPr>
          <w:rStyle w:val="TeksttreciKursywa"/>
          <w:color w:val="000000"/>
        </w:rPr>
        <w:t>Geschaftskonto</w:t>
      </w:r>
      <w:r>
        <w:rPr>
          <w:rStyle w:val="Teksttreci"/>
          <w:color w:val="000000"/>
        </w:rPr>
        <w:t>").</w:t>
      </w:r>
    </w:p>
    <w:p w:rsidR="00000000" w:rsidRDefault="00836728">
      <w:pPr>
        <w:pStyle w:val="Teksttreci1"/>
        <w:numPr>
          <w:ilvl w:val="2"/>
          <w:numId w:val="4"/>
        </w:numPr>
        <w:shd w:val="clear" w:color="auto" w:fill="auto"/>
        <w:tabs>
          <w:tab w:val="left" w:pos="721"/>
        </w:tabs>
        <w:spacing w:before="0" w:after="180"/>
        <w:ind w:left="720" w:right="20" w:hanging="700"/>
      </w:pPr>
      <w:r>
        <w:rPr>
          <w:rStyle w:val="Teksttreci"/>
          <w:color w:val="000000"/>
        </w:rPr>
        <w:t>The Contractor shall notify the Employer within 7 Days after the Effective Date if the delivery of the Contractor's Supplies to the Site requires an export permit and/or if the Contr</w:t>
      </w:r>
      <w:r>
        <w:rPr>
          <w:rStyle w:val="Teksttreci"/>
          <w:color w:val="000000"/>
        </w:rPr>
        <w:t>actor's Supplies are subject to any legal export restrictions or other Legal Requirements.</w:t>
      </w:r>
    </w:p>
    <w:p w:rsidR="00000000" w:rsidRDefault="00836728">
      <w:pPr>
        <w:pStyle w:val="Teksttreci1"/>
        <w:numPr>
          <w:ilvl w:val="2"/>
          <w:numId w:val="4"/>
        </w:numPr>
        <w:shd w:val="clear" w:color="auto" w:fill="auto"/>
        <w:tabs>
          <w:tab w:val="left" w:pos="735"/>
        </w:tabs>
        <w:spacing w:before="0" w:after="180"/>
        <w:ind w:left="720" w:right="20" w:hanging="700"/>
      </w:pPr>
      <w:r>
        <w:rPr>
          <w:rStyle w:val="Teksttreci"/>
          <w:color w:val="000000"/>
        </w:rPr>
        <w:t>Notwithstanding Clauses 6.1(a)(b)</w:t>
      </w:r>
      <w:r>
        <w:rPr>
          <w:rStyle w:val="Teksttreci"/>
          <w:color w:val="000000"/>
        </w:rPr>
        <w:t xml:space="preserve"> above, the Contractor shall at all times take all reasonable precautions to (i) maintain the health and safety of the Contractor's Personnel and of other persons exposed to the Contractor's performance of the Contract and (ii) prevent damage to the enviro</w:t>
      </w:r>
      <w:r>
        <w:rPr>
          <w:rStyle w:val="Teksttreci"/>
          <w:color w:val="000000"/>
        </w:rPr>
        <w:t>nment during the performance of the Contract. Further, the Contractor shall at all times comply with the Additional Terms HSE (Annex 11) and with the HSE Plan (Annex 11).</w:t>
      </w:r>
    </w:p>
    <w:p w:rsidR="00000000" w:rsidRDefault="00836728">
      <w:pPr>
        <w:pStyle w:val="Teksttreci1"/>
        <w:shd w:val="clear" w:color="auto" w:fill="auto"/>
        <w:spacing w:before="0" w:after="180"/>
        <w:ind w:left="720" w:right="20" w:firstLine="0"/>
      </w:pPr>
      <w:r>
        <w:rPr>
          <w:rStyle w:val="Teksttreci"/>
          <w:color w:val="000000"/>
        </w:rPr>
        <w:t>Furthermore, the Contractor</w:t>
      </w:r>
      <w:r>
        <w:rPr>
          <w:rStyle w:val="Teksttreci"/>
          <w:color w:val="000000"/>
        </w:rPr>
        <w:t xml:space="preserve"> shall provide the Employer with a declaration of conformity with applicable standards in the Project Country or other standards agreed upon with the Employer with respect to the Materials, equipment, tools, means of individual protection and protective eq</w:t>
      </w:r>
      <w:r>
        <w:rPr>
          <w:rStyle w:val="Teksttreci"/>
          <w:color w:val="000000"/>
        </w:rPr>
        <w:t>uipment used by the Contractor while carrying out works under the Contract, as well as certificates and results of periodical inspections and controls of the Materials, equipment, tools, means of individual protection and protective equipment</w:t>
      </w:r>
    </w:p>
    <w:p w:rsidR="00000000" w:rsidRDefault="00836728">
      <w:pPr>
        <w:pStyle w:val="Teksttreci1"/>
        <w:numPr>
          <w:ilvl w:val="2"/>
          <w:numId w:val="4"/>
        </w:numPr>
        <w:shd w:val="clear" w:color="auto" w:fill="auto"/>
        <w:tabs>
          <w:tab w:val="left" w:pos="721"/>
        </w:tabs>
        <w:spacing w:before="0" w:after="180"/>
        <w:ind w:left="720" w:right="20" w:hanging="700"/>
      </w:pPr>
      <w:r>
        <w:rPr>
          <w:rStyle w:val="Teksttreci"/>
          <w:color w:val="000000"/>
        </w:rPr>
        <w:t>The Cont</w:t>
      </w:r>
      <w:r>
        <w:rPr>
          <w:rStyle w:val="Teksttreci"/>
          <w:color w:val="000000"/>
        </w:rPr>
        <w:t>ractor shall (i) ensure that the Contractor's Personnel, the Contractor's Subcontractors and the Contractor's Subcontractors' Personnel also comply with the requirements set out in this Clause 6.1 and (ii) include corresponding obligations in the Subcontra</w:t>
      </w:r>
      <w:r>
        <w:rPr>
          <w:rStyle w:val="Teksttreci"/>
          <w:color w:val="000000"/>
        </w:rPr>
        <w:t>cts.</w:t>
      </w:r>
    </w:p>
    <w:p w:rsidR="00000000" w:rsidRDefault="00836728">
      <w:pPr>
        <w:pStyle w:val="Teksttreci1"/>
        <w:numPr>
          <w:ilvl w:val="2"/>
          <w:numId w:val="4"/>
        </w:numPr>
        <w:shd w:val="clear" w:color="auto" w:fill="auto"/>
        <w:tabs>
          <w:tab w:val="left" w:pos="721"/>
        </w:tabs>
        <w:spacing w:before="0"/>
        <w:ind w:left="720" w:right="20" w:hanging="700"/>
      </w:pPr>
      <w:r>
        <w:rPr>
          <w:rStyle w:val="Teksttreci"/>
          <w:color w:val="000000"/>
        </w:rPr>
        <w:t>The Employer is allowed to verify the degree of compliance with the requirements of the aforementioned principles if reasonable suspicion of non-compliance is given and provided that these verifications are in connection with the execution of thi</w:t>
      </w:r>
      <w:r>
        <w:rPr>
          <w:rStyle w:val="Teksttreci"/>
          <w:color w:val="000000"/>
        </w:rPr>
        <w:t>s Contract. In the event that - based on reasonable evidence - the Contractor has engaged in practices which are against the aforementioned principles, the Contractor shall permit the Employer to inspect the Contractor's account and records relating to the</w:t>
      </w:r>
      <w:r>
        <w:rPr>
          <w:rStyle w:val="Teksttreci"/>
          <w:color w:val="000000"/>
        </w:rPr>
        <w:t xml:space="preserve"> performance of the Contract and to have such accounts and records audited by auditors appointed by the Employer. The Contractor shall</w:t>
      </w:r>
      <w:r>
        <w:br w:type="page"/>
      </w:r>
    </w:p>
    <w:p w:rsidR="00000000" w:rsidRDefault="00836728">
      <w:pPr>
        <w:pStyle w:val="Teksttreci1"/>
        <w:shd w:val="clear" w:color="auto" w:fill="auto"/>
        <w:spacing w:before="0" w:after="239"/>
        <w:ind w:left="1420" w:right="20" w:firstLine="0"/>
      </w:pPr>
      <w:r>
        <w:rPr>
          <w:rStyle w:val="Teksttreci"/>
          <w:color w:val="000000"/>
        </w:rPr>
        <w:lastRenderedPageBreak/>
        <w:t>provide any documents necessary for the investigation of the allegations and require its employees or agents with knowle</w:t>
      </w:r>
      <w:r>
        <w:rPr>
          <w:rStyle w:val="Teksttreci"/>
          <w:color w:val="000000"/>
        </w:rPr>
        <w:t>dge of the Contract to respond to questions from the Employer and/or its auditors.</w:t>
      </w:r>
    </w:p>
    <w:p w:rsidR="00000000" w:rsidRDefault="00836728">
      <w:pPr>
        <w:pStyle w:val="Teksttreci1"/>
        <w:numPr>
          <w:ilvl w:val="0"/>
          <w:numId w:val="5"/>
        </w:numPr>
        <w:shd w:val="clear" w:color="auto" w:fill="auto"/>
        <w:tabs>
          <w:tab w:val="left" w:pos="730"/>
        </w:tabs>
        <w:spacing w:before="0" w:after="205" w:line="190" w:lineRule="exact"/>
        <w:ind w:left="720" w:hanging="700"/>
      </w:pPr>
      <w:r>
        <w:rPr>
          <w:rStyle w:val="Teksttreci"/>
          <w:color w:val="000000"/>
        </w:rPr>
        <w:t>Quality assurance:</w:t>
      </w:r>
    </w:p>
    <w:p w:rsidR="00000000" w:rsidRDefault="00836728">
      <w:pPr>
        <w:pStyle w:val="Teksttreci1"/>
        <w:numPr>
          <w:ilvl w:val="1"/>
          <w:numId w:val="5"/>
        </w:numPr>
        <w:shd w:val="clear" w:color="auto" w:fill="auto"/>
        <w:tabs>
          <w:tab w:val="left" w:pos="1421"/>
        </w:tabs>
        <w:spacing w:before="0" w:after="180"/>
        <w:ind w:left="1420" w:right="20" w:hanging="700"/>
      </w:pPr>
      <w:r>
        <w:rPr>
          <w:rStyle w:val="Teksttreci"/>
          <w:color w:val="000000"/>
        </w:rPr>
        <w:t>The Contractor shall institute and maintain at all times during his performance of this Contract a quality assurance system According to certifi</w:t>
      </w:r>
      <w:r>
        <w:rPr>
          <w:rStyle w:val="Teksttreci"/>
          <w:color w:val="000000"/>
        </w:rPr>
        <w:t>cates required in Article 5.2.</w:t>
      </w:r>
    </w:p>
    <w:p w:rsidR="00000000" w:rsidRDefault="00836728">
      <w:pPr>
        <w:pStyle w:val="Teksttreci1"/>
        <w:numPr>
          <w:ilvl w:val="1"/>
          <w:numId w:val="5"/>
        </w:numPr>
        <w:shd w:val="clear" w:color="auto" w:fill="auto"/>
        <w:tabs>
          <w:tab w:val="left" w:pos="1421"/>
        </w:tabs>
        <w:spacing w:before="0" w:after="239"/>
        <w:ind w:left="1420" w:right="20" w:hanging="700"/>
      </w:pPr>
      <w:r>
        <w:rPr>
          <w:rStyle w:val="Teksttreci"/>
          <w:color w:val="000000"/>
        </w:rPr>
        <w:t>The institution of and compliance with such quality assurance system by the Contractor shall not affect the Contractor's sole responsibility for his proper</w:t>
      </w:r>
      <w:r>
        <w:rPr>
          <w:rStyle w:val="Teksttreci"/>
          <w:color w:val="000000"/>
        </w:rPr>
        <w:t xml:space="preserve"> performance of the Contract and his liability for non-compliance with his obligations under the Contract.</w:t>
      </w:r>
    </w:p>
    <w:p w:rsidR="00000000" w:rsidRDefault="00836728">
      <w:pPr>
        <w:pStyle w:val="Teksttreci1"/>
        <w:numPr>
          <w:ilvl w:val="0"/>
          <w:numId w:val="5"/>
        </w:numPr>
        <w:shd w:val="clear" w:color="auto" w:fill="auto"/>
        <w:tabs>
          <w:tab w:val="left" w:pos="730"/>
        </w:tabs>
        <w:spacing w:before="0" w:after="205" w:line="190" w:lineRule="exact"/>
        <w:ind w:left="720" w:hanging="700"/>
      </w:pPr>
      <w:r>
        <w:rPr>
          <w:rStyle w:val="Teksttreci"/>
          <w:color w:val="000000"/>
        </w:rPr>
        <w:t>Compliance with Site Rules:</w:t>
      </w:r>
    </w:p>
    <w:p w:rsidR="00000000" w:rsidRDefault="00836728">
      <w:pPr>
        <w:pStyle w:val="Teksttreci1"/>
        <w:numPr>
          <w:ilvl w:val="1"/>
          <w:numId w:val="5"/>
        </w:numPr>
        <w:shd w:val="clear" w:color="auto" w:fill="auto"/>
        <w:tabs>
          <w:tab w:val="left" w:pos="1421"/>
        </w:tabs>
        <w:spacing w:before="0" w:after="180"/>
        <w:ind w:left="1420" w:right="20" w:hanging="700"/>
      </w:pPr>
      <w:r>
        <w:rPr>
          <w:rStyle w:val="Teksttreci"/>
          <w:color w:val="000000"/>
        </w:rPr>
        <w:t>When working on the Site, the Contractor shall comply with the Employer's, the Employer's Customer's and the En</w:t>
      </w:r>
      <w:r>
        <w:rPr>
          <w:rStyle w:val="Teksttreci"/>
          <w:color w:val="000000"/>
        </w:rPr>
        <w:t>d-Customer(s)'s current rules, requirements and instructions concerning the carrying out of works and/or services and/or other conduct on the Site ("Site Rules"), unless expressly instructed otherwise by the Employer. Such Site Rules will be handed over to</w:t>
      </w:r>
      <w:r>
        <w:rPr>
          <w:rStyle w:val="Teksttreci"/>
          <w:color w:val="000000"/>
        </w:rPr>
        <w:t xml:space="preserve"> the Contractor by the Employer after receipt from End-Customer.</w:t>
      </w:r>
    </w:p>
    <w:p w:rsidR="00000000" w:rsidRDefault="00836728">
      <w:pPr>
        <w:pStyle w:val="Teksttreci1"/>
        <w:numPr>
          <w:ilvl w:val="1"/>
          <w:numId w:val="5"/>
        </w:numPr>
        <w:shd w:val="clear" w:color="auto" w:fill="auto"/>
        <w:tabs>
          <w:tab w:val="left" w:pos="1435"/>
        </w:tabs>
        <w:spacing w:before="0" w:after="239"/>
        <w:ind w:left="1420" w:right="20" w:hanging="700"/>
      </w:pPr>
      <w:r>
        <w:rPr>
          <w:rStyle w:val="Teksttreci"/>
          <w:color w:val="000000"/>
        </w:rPr>
        <w:t>If the Contractor considers that there is a discrepancy within or between these Site Rules or between any of these Site Rules and the provisions of the Contract, then the Contractor shal</w:t>
      </w:r>
      <w:r>
        <w:rPr>
          <w:rStyle w:val="Teksttreci"/>
          <w:color w:val="000000"/>
        </w:rPr>
        <w:t>l promptly notify the Employer thereof and await and comply with the Employer's instructions in this regard.</w:t>
      </w:r>
    </w:p>
    <w:p w:rsidR="00000000" w:rsidRDefault="00836728">
      <w:pPr>
        <w:pStyle w:val="Teksttreci1"/>
        <w:numPr>
          <w:ilvl w:val="0"/>
          <w:numId w:val="5"/>
        </w:numPr>
        <w:shd w:val="clear" w:color="auto" w:fill="auto"/>
        <w:tabs>
          <w:tab w:val="left" w:pos="730"/>
        </w:tabs>
        <w:spacing w:before="0" w:after="205" w:line="190" w:lineRule="exact"/>
        <w:ind w:left="720" w:hanging="700"/>
      </w:pPr>
      <w:r>
        <w:rPr>
          <w:rStyle w:val="Teksttreci"/>
          <w:color w:val="000000"/>
        </w:rPr>
        <w:t>Compliance of Subcontractors and Personnel:</w:t>
      </w:r>
    </w:p>
    <w:p w:rsidR="00000000" w:rsidRDefault="00836728">
      <w:pPr>
        <w:pStyle w:val="Teksttreci1"/>
        <w:numPr>
          <w:ilvl w:val="1"/>
          <w:numId w:val="5"/>
        </w:numPr>
        <w:shd w:val="clear" w:color="auto" w:fill="auto"/>
        <w:tabs>
          <w:tab w:val="left" w:pos="1421"/>
        </w:tabs>
        <w:spacing w:before="0" w:after="180"/>
        <w:ind w:left="1420" w:right="20" w:hanging="700"/>
      </w:pPr>
      <w:r>
        <w:rPr>
          <w:rStyle w:val="Teksttreci"/>
          <w:color w:val="000000"/>
        </w:rPr>
        <w:t xml:space="preserve">The Contractor shall ensure that the Contractor's Personnel, the Contractor's Subcontractors </w:t>
      </w:r>
      <w:r>
        <w:rPr>
          <w:rStyle w:val="Teksttreci"/>
          <w:color w:val="000000"/>
        </w:rPr>
        <w:t>and the Subcontractors' Personnel also comply with the requirements set out in this Clause 6.</w:t>
      </w:r>
    </w:p>
    <w:p w:rsidR="00000000" w:rsidRDefault="00836728">
      <w:pPr>
        <w:pStyle w:val="Teksttreci1"/>
        <w:numPr>
          <w:ilvl w:val="1"/>
          <w:numId w:val="5"/>
        </w:numPr>
        <w:shd w:val="clear" w:color="auto" w:fill="auto"/>
        <w:tabs>
          <w:tab w:val="left" w:pos="1435"/>
        </w:tabs>
        <w:spacing w:before="0" w:after="711"/>
        <w:ind w:left="1420" w:right="20" w:hanging="700"/>
      </w:pPr>
      <w:r>
        <w:rPr>
          <w:rStyle w:val="Teksttreci"/>
          <w:color w:val="000000"/>
        </w:rPr>
        <w:t>Further, the Contractor shall include corresponding obligations in the Subcontracts.</w:t>
      </w:r>
    </w:p>
    <w:p w:rsidR="00000000" w:rsidRDefault="00836728">
      <w:pPr>
        <w:pStyle w:val="Teksttreci30"/>
        <w:shd w:val="clear" w:color="auto" w:fill="auto"/>
        <w:spacing w:before="0" w:after="203" w:line="200" w:lineRule="exact"/>
        <w:ind w:left="720" w:hanging="700"/>
      </w:pPr>
      <w:bookmarkStart w:id="13" w:name="bookmark12"/>
      <w:r>
        <w:rPr>
          <w:rStyle w:val="Teksttreci395pt22"/>
          <w:b w:val="0"/>
          <w:bCs w:val="0"/>
          <w:smallCaps w:val="0"/>
          <w:color w:val="000000"/>
        </w:rPr>
        <w:t>7.</w:t>
      </w:r>
      <w:r>
        <w:rPr>
          <w:rStyle w:val="Teksttreci3"/>
          <w:b/>
          <w:bCs/>
          <w:smallCaps/>
          <w:color w:val="000000"/>
        </w:rPr>
        <w:t xml:space="preserve"> The Employer's right to control proper performance of the C</w:t>
      </w:r>
      <w:r>
        <w:rPr>
          <w:rStyle w:val="Teksttreci3"/>
          <w:b/>
          <w:bCs/>
          <w:smallCaps/>
          <w:color w:val="000000"/>
        </w:rPr>
        <w:t>ontract</w:t>
      </w:r>
      <w:bookmarkEnd w:id="13"/>
    </w:p>
    <w:p w:rsidR="00000000" w:rsidRDefault="00836728">
      <w:pPr>
        <w:pStyle w:val="Teksttreci1"/>
        <w:shd w:val="clear" w:color="auto" w:fill="auto"/>
        <w:spacing w:before="0" w:after="180"/>
        <w:ind w:left="720" w:right="20" w:hanging="700"/>
      </w:pPr>
      <w:r>
        <w:rPr>
          <w:rStyle w:val="Teksttreci"/>
          <w:color w:val="000000"/>
        </w:rPr>
        <w:t>7.1 Upon prior 7 (seven) Days' written notice to the Contractor the Employer shall have the right to carry out all inspections, tests or other checks required for him to verify that the Contractor is performing and will perform his oblig</w:t>
      </w:r>
      <w:r>
        <w:rPr>
          <w:rStyle w:val="Teksttreci"/>
          <w:color w:val="000000"/>
        </w:rPr>
        <w:t>ations under the Contract in accordance with the Contract, including without limitation: (i) requesting the Contractor to submit for review any design prepared by the Contractor (or his Subcontractors); (ii) inspecting the Contractor's and/or the Subcontra</w:t>
      </w:r>
      <w:r>
        <w:rPr>
          <w:rStyle w:val="Teksttreci"/>
          <w:color w:val="000000"/>
        </w:rPr>
        <w:t>ctors' manufacture of the Contractor's Supplies and/or of Materials wherever such manufacture is being performed; and (iii) inspecting the Contractor's Site Installations, the Contractor's Installation and the Contractor's</w:t>
      </w:r>
      <w:r>
        <w:rPr>
          <w:rStyle w:val="Teksttreci"/>
          <w:color w:val="000000"/>
        </w:rPr>
        <w:br w:type="page"/>
      </w:r>
      <w:r>
        <w:rPr>
          <w:rStyle w:val="Teksttreci"/>
          <w:color w:val="000000"/>
        </w:rPr>
        <w:lastRenderedPageBreak/>
        <w:t>other Works on the Site. Any such</w:t>
      </w:r>
      <w:r>
        <w:rPr>
          <w:rStyle w:val="Teksttreci"/>
          <w:color w:val="000000"/>
        </w:rPr>
        <w:t xml:space="preserve"> inspections, tests or other checks performed by the Employer shall not interfere with execution of Contractor^ Works, otherwise the Contractor shall be entitled to Extension of Time and/or adjustment of the Contract Price.</w:t>
      </w:r>
    </w:p>
    <w:p w:rsidR="00000000" w:rsidRDefault="00836728">
      <w:pPr>
        <w:pStyle w:val="Teksttreci1"/>
        <w:shd w:val="clear" w:color="auto" w:fill="auto"/>
        <w:spacing w:before="0" w:after="180"/>
        <w:ind w:left="720" w:right="20" w:firstLine="0"/>
      </w:pPr>
      <w:r>
        <w:rPr>
          <w:rStyle w:val="Teksttreci"/>
          <w:color w:val="000000"/>
        </w:rPr>
        <w:t>The Employer shall have the righ</w:t>
      </w:r>
      <w:r>
        <w:rPr>
          <w:rStyle w:val="Teksttreci"/>
          <w:color w:val="000000"/>
        </w:rPr>
        <w:t>t to have the Employer's Customer and/or the End-Customer(s) attend all inspections, tests and other checks pursuant to this Clause 7.1. In such case, the Contractor shall provide an interpreter for Polish language every time when the Employer's Customer a</w:t>
      </w:r>
      <w:r>
        <w:rPr>
          <w:rStyle w:val="Teksttreci"/>
          <w:color w:val="000000"/>
        </w:rPr>
        <w:t>nd/or End-Customer take part in such meetings or inspections.</w:t>
      </w:r>
    </w:p>
    <w:p w:rsidR="00000000" w:rsidRDefault="00836728">
      <w:pPr>
        <w:pStyle w:val="Teksttreci1"/>
        <w:numPr>
          <w:ilvl w:val="0"/>
          <w:numId w:val="6"/>
        </w:numPr>
        <w:shd w:val="clear" w:color="auto" w:fill="auto"/>
        <w:tabs>
          <w:tab w:val="left" w:pos="721"/>
        </w:tabs>
        <w:spacing w:before="0" w:after="180"/>
        <w:ind w:left="720" w:right="20" w:hanging="700"/>
      </w:pPr>
      <w:r>
        <w:rPr>
          <w:rStyle w:val="Teksttreci"/>
          <w:color w:val="000000"/>
        </w:rPr>
        <w:t xml:space="preserve">The Contractor shall provide all assistance reasonably required by the Employer and comply with all instructions reasonably issued by the Employer for him to be able to exercise his rights </w:t>
      </w:r>
      <w:r>
        <w:rPr>
          <w:rStyle w:val="Teksttreci"/>
          <w:color w:val="000000"/>
        </w:rPr>
        <w:t>set out in Clause 7.1, including without limitation ensuring the necessary cooperation by the affected Subcontractors or other third parties (as the case may be).</w:t>
      </w:r>
    </w:p>
    <w:p w:rsidR="00000000" w:rsidRDefault="00836728">
      <w:pPr>
        <w:pStyle w:val="Teksttreci1"/>
        <w:numPr>
          <w:ilvl w:val="0"/>
          <w:numId w:val="6"/>
        </w:numPr>
        <w:shd w:val="clear" w:color="auto" w:fill="auto"/>
        <w:tabs>
          <w:tab w:val="left" w:pos="735"/>
        </w:tabs>
        <w:spacing w:before="0" w:after="180"/>
        <w:ind w:left="720" w:right="20" w:hanging="700"/>
      </w:pPr>
      <w:r>
        <w:rPr>
          <w:rStyle w:val="Teksttreci"/>
          <w:color w:val="000000"/>
        </w:rPr>
        <w:t>Each Party shall bear its own cost resulting from the Employer's exercising of his right</w:t>
      </w:r>
      <w:r>
        <w:rPr>
          <w:rStyle w:val="Teksttreci"/>
          <w:color w:val="000000"/>
        </w:rPr>
        <w:t>s under this Clause 7, and the Employer's exercising of these rights shall not affect the Time Schedule. If and to the extent that the Employer incurs additional Cost because the carrying out of quality assurance measures under this Clause 7 was necessitat</w:t>
      </w:r>
      <w:r>
        <w:rPr>
          <w:rStyle w:val="Teksttreci"/>
          <w:color w:val="000000"/>
        </w:rPr>
        <w:t>ed by Defects or by other reasons attributable to the Contractor, the Contractor shall compensate the Employer for this Cost.</w:t>
      </w:r>
    </w:p>
    <w:p w:rsidR="00000000" w:rsidRDefault="00836728">
      <w:pPr>
        <w:pStyle w:val="Teksttreci1"/>
        <w:numPr>
          <w:ilvl w:val="0"/>
          <w:numId w:val="6"/>
        </w:numPr>
        <w:shd w:val="clear" w:color="auto" w:fill="auto"/>
        <w:tabs>
          <w:tab w:val="left" w:pos="721"/>
        </w:tabs>
        <w:spacing w:before="0" w:after="180"/>
        <w:ind w:left="720" w:right="20" w:hanging="700"/>
      </w:pPr>
      <w:r>
        <w:rPr>
          <w:rStyle w:val="Teksttreci"/>
          <w:color w:val="000000"/>
        </w:rPr>
        <w:t>The Employer's quality assurance rights under this Clause 7 and/or the Employer's exercising of these rights and/or the Emplo</w:t>
      </w:r>
      <w:r>
        <w:rPr>
          <w:rStyle w:val="Teksttreci"/>
          <w:color w:val="000000"/>
        </w:rPr>
        <w:t>yer's approval or release of any design, works, services, Contractor's Supplies or Materials inspected by him (i) shall not be deemed to be an acceptance or partial acceptance by the Employer of any such design, works, services, Contractor's Supplies or Ma</w:t>
      </w:r>
      <w:r>
        <w:rPr>
          <w:rStyle w:val="Teksttreci"/>
          <w:color w:val="000000"/>
        </w:rPr>
        <w:t>terials and (ii) shall not in any way affect the Contractor's sole responsibility for his proper performance of the Contract and the Contractor's liability for Defects and/or other non-compliance with his obligations under the Contract.</w:t>
      </w:r>
    </w:p>
    <w:p w:rsidR="00000000" w:rsidRDefault="00836728">
      <w:pPr>
        <w:pStyle w:val="Teksttreci1"/>
        <w:numPr>
          <w:ilvl w:val="0"/>
          <w:numId w:val="6"/>
        </w:numPr>
        <w:shd w:val="clear" w:color="auto" w:fill="auto"/>
        <w:tabs>
          <w:tab w:val="left" w:pos="721"/>
        </w:tabs>
        <w:spacing w:before="0" w:after="471"/>
        <w:ind w:left="720" w:right="20" w:hanging="700"/>
      </w:pPr>
      <w:r>
        <w:rPr>
          <w:rStyle w:val="Teksttreci"/>
          <w:color w:val="000000"/>
        </w:rPr>
        <w:t>The Contractor</w:t>
      </w:r>
      <w:r>
        <w:rPr>
          <w:rStyle w:val="Teksttreci"/>
          <w:color w:val="000000"/>
        </w:rPr>
        <w:t xml:space="preserve"> shall provide the Employer with certificates of Contractor^ and/ or (if applicable) manufacturefs quality control in 2 (two) copies each within 5 days after delivery of the Supplies to the Site.</w:t>
      </w:r>
    </w:p>
    <w:p w:rsidR="00000000" w:rsidRDefault="00836728">
      <w:pPr>
        <w:pStyle w:val="Teksttreci30"/>
        <w:shd w:val="clear" w:color="auto" w:fill="auto"/>
        <w:spacing w:before="0" w:after="203" w:line="200" w:lineRule="exact"/>
        <w:ind w:left="720" w:hanging="700"/>
      </w:pPr>
      <w:bookmarkStart w:id="14" w:name="bookmark13"/>
      <w:r>
        <w:rPr>
          <w:rStyle w:val="Teksttreci395pt21"/>
          <w:b w:val="0"/>
          <w:bCs w:val="0"/>
          <w:smallCaps w:val="0"/>
          <w:color w:val="000000"/>
        </w:rPr>
        <w:t>8.</w:t>
      </w:r>
      <w:r>
        <w:rPr>
          <w:rStyle w:val="Teksttreci3"/>
          <w:b/>
          <w:bCs/>
          <w:smallCaps/>
          <w:color w:val="000000"/>
        </w:rPr>
        <w:t xml:space="preserve"> Design and execution</w:t>
      </w:r>
      <w:bookmarkEnd w:id="14"/>
    </w:p>
    <w:p w:rsidR="00000000" w:rsidRDefault="00836728">
      <w:pPr>
        <w:pStyle w:val="Teksttreci1"/>
        <w:numPr>
          <w:ilvl w:val="0"/>
          <w:numId w:val="7"/>
        </w:numPr>
        <w:shd w:val="clear" w:color="auto" w:fill="auto"/>
        <w:tabs>
          <w:tab w:val="left" w:pos="721"/>
        </w:tabs>
        <w:spacing w:before="0" w:after="180"/>
        <w:ind w:left="720" w:right="20" w:hanging="700"/>
      </w:pPr>
      <w:r>
        <w:rPr>
          <w:rStyle w:val="Teksttreci"/>
          <w:color w:val="000000"/>
        </w:rPr>
        <w:t>The Contrac</w:t>
      </w:r>
      <w:r>
        <w:rPr>
          <w:rStyle w:val="Teksttreci"/>
          <w:color w:val="000000"/>
        </w:rPr>
        <w:t>tor shall design the Contractor's Supplies on the basis of the Technical Specification ("Contractor's Design").</w:t>
      </w:r>
    </w:p>
    <w:p w:rsidR="00000000" w:rsidRDefault="00836728">
      <w:pPr>
        <w:pStyle w:val="Teksttreci1"/>
        <w:numPr>
          <w:ilvl w:val="0"/>
          <w:numId w:val="7"/>
        </w:numPr>
        <w:shd w:val="clear" w:color="auto" w:fill="auto"/>
        <w:tabs>
          <w:tab w:val="left" w:pos="721"/>
        </w:tabs>
        <w:spacing w:before="0" w:after="239"/>
        <w:ind w:left="720" w:right="20" w:hanging="700"/>
      </w:pPr>
      <w:r>
        <w:rPr>
          <w:rStyle w:val="Teksttreci"/>
          <w:color w:val="000000"/>
        </w:rPr>
        <w:t>When completed, the Contractor's</w:t>
      </w:r>
      <w:r>
        <w:rPr>
          <w:rStyle w:val="Teksttreci"/>
          <w:color w:val="000000"/>
        </w:rPr>
        <w:t xml:space="preserve"> Design shall (i) be suitable for the Contractor to procure, manufacture and deliver the Contractor's Supplies to the Employer in accordance with the Contract and (ii) comply with all requirements stated in the Contract.</w:t>
      </w:r>
    </w:p>
    <w:p w:rsidR="00000000" w:rsidRDefault="00836728">
      <w:pPr>
        <w:pStyle w:val="Teksttreci1"/>
        <w:numPr>
          <w:ilvl w:val="0"/>
          <w:numId w:val="7"/>
        </w:numPr>
        <w:shd w:val="clear" w:color="auto" w:fill="auto"/>
        <w:tabs>
          <w:tab w:val="left" w:pos="721"/>
        </w:tabs>
        <w:spacing w:before="0" w:after="201" w:line="190" w:lineRule="exact"/>
        <w:ind w:left="720" w:hanging="700"/>
      </w:pPr>
      <w:r>
        <w:rPr>
          <w:rStyle w:val="Teksttreci"/>
          <w:color w:val="000000"/>
        </w:rPr>
        <w:t>The Contractor shall submit th</w:t>
      </w:r>
      <w:r>
        <w:rPr>
          <w:rStyle w:val="Teksttreci"/>
          <w:color w:val="000000"/>
        </w:rPr>
        <w:t>e completed Contractor's Design to the Employer.</w:t>
      </w:r>
    </w:p>
    <w:p w:rsidR="00000000" w:rsidRDefault="00836728">
      <w:pPr>
        <w:pStyle w:val="Teksttreci1"/>
        <w:numPr>
          <w:ilvl w:val="0"/>
          <w:numId w:val="7"/>
        </w:numPr>
        <w:shd w:val="clear" w:color="auto" w:fill="auto"/>
        <w:tabs>
          <w:tab w:val="left" w:pos="735"/>
        </w:tabs>
        <w:spacing w:before="0" w:after="180" w:line="269" w:lineRule="exact"/>
        <w:ind w:left="720" w:right="20" w:hanging="700"/>
      </w:pPr>
      <w:r>
        <w:rPr>
          <w:rStyle w:val="Teksttreci"/>
          <w:color w:val="000000"/>
        </w:rPr>
        <w:t>In case the Employer instructs or suggests revisions or other adjustments to the Technical Specification and/or the Contractor's Design, the Contractor shall</w:t>
      </w:r>
      <w:r>
        <w:rPr>
          <w:rStyle w:val="Teksttreci"/>
          <w:color w:val="000000"/>
        </w:rPr>
        <w:br w:type="page"/>
      </w:r>
      <w:r>
        <w:rPr>
          <w:rStyle w:val="Teksttreci"/>
          <w:color w:val="000000"/>
        </w:rPr>
        <w:lastRenderedPageBreak/>
        <w:t>liaise and cooperate with the Employer about</w:t>
      </w:r>
      <w:r>
        <w:rPr>
          <w:rStyle w:val="Teksttreci"/>
          <w:color w:val="000000"/>
        </w:rPr>
        <w:t xml:space="preserve"> the effects, the suitability and the implementation of the revision/adjustment, and notify the Employer of any concerns in this respect.</w:t>
      </w:r>
    </w:p>
    <w:p w:rsidR="00000000" w:rsidRDefault="00836728">
      <w:pPr>
        <w:pStyle w:val="Teksttreci1"/>
        <w:numPr>
          <w:ilvl w:val="0"/>
          <w:numId w:val="7"/>
        </w:numPr>
        <w:shd w:val="clear" w:color="auto" w:fill="auto"/>
        <w:tabs>
          <w:tab w:val="left" w:pos="721"/>
        </w:tabs>
        <w:spacing w:before="0" w:after="243" w:line="269" w:lineRule="exact"/>
        <w:ind w:left="720" w:right="20" w:hanging="700"/>
      </w:pPr>
      <w:r>
        <w:rPr>
          <w:rStyle w:val="Teksttreci"/>
          <w:color w:val="000000"/>
        </w:rPr>
        <w:t xml:space="preserve">The Contractor shall submit to the Employer by the respective Due Date(s) the following documents ("Contractor's </w:t>
      </w:r>
      <w:r>
        <w:rPr>
          <w:rStyle w:val="Teksttreci"/>
          <w:color w:val="000000"/>
        </w:rPr>
        <w:t>Execution Documents"):</w:t>
      </w:r>
    </w:p>
    <w:p w:rsidR="00000000" w:rsidRDefault="00836728">
      <w:pPr>
        <w:pStyle w:val="Teksttreci1"/>
        <w:numPr>
          <w:ilvl w:val="1"/>
          <w:numId w:val="7"/>
        </w:numPr>
        <w:shd w:val="clear" w:color="auto" w:fill="auto"/>
        <w:tabs>
          <w:tab w:val="left" w:pos="1027"/>
        </w:tabs>
        <w:spacing w:before="0" w:after="264" w:line="190" w:lineRule="exact"/>
        <w:ind w:left="720" w:firstLine="0"/>
      </w:pPr>
      <w:r>
        <w:rPr>
          <w:rStyle w:val="Teksttreci"/>
          <w:color w:val="000000"/>
        </w:rPr>
        <w:t>the Contractor's Time Program;</w:t>
      </w:r>
    </w:p>
    <w:p w:rsidR="00000000" w:rsidRDefault="00836728">
      <w:pPr>
        <w:pStyle w:val="Teksttreci1"/>
        <w:numPr>
          <w:ilvl w:val="1"/>
          <w:numId w:val="7"/>
        </w:numPr>
        <w:shd w:val="clear" w:color="auto" w:fill="auto"/>
        <w:tabs>
          <w:tab w:val="left" w:pos="1027"/>
        </w:tabs>
        <w:spacing w:before="0" w:after="205" w:line="190" w:lineRule="exact"/>
        <w:ind w:left="720" w:firstLine="0"/>
      </w:pPr>
      <w:r>
        <w:rPr>
          <w:rStyle w:val="Teksttreci"/>
          <w:color w:val="000000"/>
        </w:rPr>
        <w:t>the Contractor's inspection schedule (if any);</w:t>
      </w:r>
    </w:p>
    <w:p w:rsidR="00000000" w:rsidRDefault="00836728">
      <w:pPr>
        <w:pStyle w:val="Teksttreci1"/>
        <w:numPr>
          <w:ilvl w:val="1"/>
          <w:numId w:val="7"/>
        </w:numPr>
        <w:shd w:val="clear" w:color="auto" w:fill="auto"/>
        <w:tabs>
          <w:tab w:val="left" w:pos="1032"/>
        </w:tabs>
        <w:spacing w:before="0" w:after="180"/>
        <w:ind w:left="720" w:right="20" w:firstLine="0"/>
      </w:pPr>
      <w:r>
        <w:rPr>
          <w:rStyle w:val="Teksttreci"/>
          <w:color w:val="000000"/>
        </w:rPr>
        <w:t>the Contractor's method statement containing a detailed description how the Contractor intends to execute the Contractor's Installation;</w:t>
      </w:r>
    </w:p>
    <w:p w:rsidR="00000000" w:rsidRDefault="00836728">
      <w:pPr>
        <w:pStyle w:val="Teksttreci1"/>
        <w:numPr>
          <w:ilvl w:val="1"/>
          <w:numId w:val="7"/>
        </w:numPr>
        <w:shd w:val="clear" w:color="auto" w:fill="auto"/>
        <w:tabs>
          <w:tab w:val="left" w:pos="1061"/>
        </w:tabs>
        <w:spacing w:before="0" w:after="176"/>
        <w:ind w:left="720" w:right="20" w:firstLine="0"/>
      </w:pPr>
      <w:r>
        <w:rPr>
          <w:rStyle w:val="Teksttreci"/>
          <w:color w:val="000000"/>
        </w:rPr>
        <w:t>all documents required for the Employer to verify that the Contractor's Site Installations are safe, in accordance with all applicable Legal Requirements and otherwise in accordance with the Contract; and</w:t>
      </w:r>
    </w:p>
    <w:p w:rsidR="00000000" w:rsidRDefault="00836728">
      <w:pPr>
        <w:pStyle w:val="Teksttreci1"/>
        <w:numPr>
          <w:ilvl w:val="1"/>
          <w:numId w:val="7"/>
        </w:numPr>
        <w:shd w:val="clear" w:color="auto" w:fill="auto"/>
        <w:tabs>
          <w:tab w:val="left" w:pos="1114"/>
        </w:tabs>
        <w:spacing w:before="0" w:after="184" w:line="269" w:lineRule="exact"/>
        <w:ind w:left="720" w:right="20" w:firstLine="0"/>
      </w:pPr>
      <w:r>
        <w:rPr>
          <w:rStyle w:val="Teksttreci"/>
          <w:color w:val="000000"/>
        </w:rPr>
        <w:t>all other Contractor's Documents as describe</w:t>
      </w:r>
      <w:r>
        <w:rPr>
          <w:rStyle w:val="Teksttreci"/>
          <w:color w:val="000000"/>
        </w:rPr>
        <w:t>d in the list of supplier's documents which forms part of the Technical Specification.</w:t>
      </w:r>
    </w:p>
    <w:p w:rsidR="00000000" w:rsidRDefault="00836728">
      <w:pPr>
        <w:pStyle w:val="Teksttreci1"/>
        <w:numPr>
          <w:ilvl w:val="0"/>
          <w:numId w:val="7"/>
        </w:numPr>
        <w:shd w:val="clear" w:color="auto" w:fill="auto"/>
        <w:tabs>
          <w:tab w:val="left" w:pos="721"/>
        </w:tabs>
        <w:spacing w:before="0" w:after="180"/>
        <w:ind w:left="720" w:right="20" w:hanging="700"/>
      </w:pPr>
      <w:r>
        <w:rPr>
          <w:rStyle w:val="Teksttreci"/>
          <w:color w:val="000000"/>
        </w:rPr>
        <w:t>The Contractor shall submit the Contractor's Execution Documents to the Employer for release.</w:t>
      </w:r>
    </w:p>
    <w:p w:rsidR="00000000" w:rsidRDefault="00836728">
      <w:pPr>
        <w:pStyle w:val="Teksttreci1"/>
        <w:shd w:val="clear" w:color="auto" w:fill="auto"/>
        <w:spacing w:before="0" w:after="180"/>
        <w:ind w:left="720" w:right="20" w:firstLine="0"/>
      </w:pPr>
      <w:r>
        <w:rPr>
          <w:rStyle w:val="Teksttreci"/>
          <w:color w:val="000000"/>
        </w:rPr>
        <w:t>If the Employer identifies</w:t>
      </w:r>
      <w:r>
        <w:rPr>
          <w:rStyle w:val="Teksttreci"/>
          <w:color w:val="000000"/>
        </w:rPr>
        <w:t xml:space="preserve"> a Defect in a Contractor's Execution Document, the Employer may reject the affected Contractor's Execution Document stating the Defect. The Contractor shall then remedy the Defect and re-submit the revised Contractor's Execution Document to the Employer f</w:t>
      </w:r>
      <w:r>
        <w:rPr>
          <w:rStyle w:val="Teksttreci"/>
          <w:color w:val="000000"/>
        </w:rPr>
        <w:t>or release pursuant to Clause 8.6 within 7 days after notification by the Employer of such Defect.</w:t>
      </w:r>
    </w:p>
    <w:p w:rsidR="00000000" w:rsidRDefault="00836728">
      <w:pPr>
        <w:pStyle w:val="Teksttreci1"/>
        <w:shd w:val="clear" w:color="auto" w:fill="auto"/>
        <w:spacing w:before="0" w:after="180"/>
        <w:ind w:left="720" w:right="20" w:firstLine="0"/>
      </w:pPr>
      <w:r>
        <w:rPr>
          <w:rStyle w:val="Teksttreci"/>
          <w:color w:val="000000"/>
        </w:rPr>
        <w:t xml:space="preserve">If the Employer has not rejected a Contractor's Execution Document within 14 Days after the Employer received it, that Contractor's Execution Document shall </w:t>
      </w:r>
      <w:r>
        <w:rPr>
          <w:rStyle w:val="Teksttreci"/>
          <w:color w:val="000000"/>
        </w:rPr>
        <w:t>be deemed released.</w:t>
      </w:r>
    </w:p>
    <w:p w:rsidR="00000000" w:rsidRDefault="00836728">
      <w:pPr>
        <w:pStyle w:val="Teksttreci1"/>
        <w:shd w:val="clear" w:color="auto" w:fill="auto"/>
        <w:spacing w:before="0" w:after="180"/>
        <w:ind w:left="720" w:right="20" w:firstLine="0"/>
      </w:pPr>
      <w:r>
        <w:rPr>
          <w:rStyle w:val="Teksttreci"/>
          <w:color w:val="000000"/>
        </w:rPr>
        <w:t>If the Contractor intends to modify a part of the Contractor's Execution Documents which he had already submitted to the Employer and which the Employer has not rejected, the Contractor shall notify the Employer thereof stating the reas</w:t>
      </w:r>
      <w:r>
        <w:rPr>
          <w:rStyle w:val="Teksttreci"/>
          <w:color w:val="000000"/>
        </w:rPr>
        <w:t>ons and particulars, and shall then submit to the Employer the revised Contractor's Execution Documents for release in accordance with Clause 8.6.</w:t>
      </w:r>
    </w:p>
    <w:p w:rsidR="00000000" w:rsidRDefault="00836728">
      <w:pPr>
        <w:pStyle w:val="Teksttreci1"/>
        <w:shd w:val="clear" w:color="auto" w:fill="auto"/>
        <w:spacing w:before="0" w:after="180"/>
        <w:ind w:left="720" w:right="20" w:firstLine="0"/>
      </w:pPr>
      <w:r>
        <w:rPr>
          <w:rStyle w:val="Teksttreci"/>
          <w:color w:val="000000"/>
        </w:rPr>
        <w:t xml:space="preserve">The Contractor shall not use any Contractor's Execution Document that has not been submitted to and released </w:t>
      </w:r>
      <w:r>
        <w:rPr>
          <w:rStyle w:val="Teksttreci"/>
          <w:color w:val="000000"/>
        </w:rPr>
        <w:t>by the Employer or that has been rejected by the Employer.</w:t>
      </w:r>
    </w:p>
    <w:p w:rsidR="00000000" w:rsidRDefault="00836728">
      <w:pPr>
        <w:pStyle w:val="Teksttreci1"/>
        <w:numPr>
          <w:ilvl w:val="0"/>
          <w:numId w:val="7"/>
        </w:numPr>
        <w:shd w:val="clear" w:color="auto" w:fill="auto"/>
        <w:tabs>
          <w:tab w:val="left" w:pos="721"/>
        </w:tabs>
        <w:spacing w:before="0"/>
        <w:ind w:left="720" w:right="20" w:hanging="700"/>
      </w:pPr>
      <w:r>
        <w:rPr>
          <w:rStyle w:val="Teksttreci"/>
          <w:color w:val="000000"/>
        </w:rPr>
        <w:t>The release processes set out in Clause 8.6 above shall not in any way release the Contractor from his sole responsibility for the Contractor's Execution Documents. The Contractor shall not be</w:t>
      </w:r>
      <w:r>
        <w:rPr>
          <w:rStyle w:val="Teksttreci"/>
          <w:color w:val="000000"/>
        </w:rPr>
        <w:t xml:space="preserve"> responsible for a Defect in the Contractor's Execution Documents if and to the extent that this Defect is the unavoidable result of an error in the Technical Specification and the Contractor has duly notified the Employer of that error and its consequence</w:t>
      </w:r>
      <w:r>
        <w:rPr>
          <w:rStyle w:val="Teksttreci"/>
          <w:color w:val="000000"/>
        </w:rPr>
        <w:t>s and the Employer has nonetheless instructed the Contractor to implement the Technical Specification as it is.</w:t>
      </w:r>
      <w:r>
        <w:br w:type="page"/>
      </w:r>
    </w:p>
    <w:p w:rsidR="00000000" w:rsidRDefault="00836728">
      <w:pPr>
        <w:pStyle w:val="Teksttreci30"/>
        <w:numPr>
          <w:ilvl w:val="0"/>
          <w:numId w:val="8"/>
        </w:numPr>
        <w:shd w:val="clear" w:color="auto" w:fill="auto"/>
        <w:tabs>
          <w:tab w:val="left" w:pos="730"/>
        </w:tabs>
        <w:spacing w:before="0" w:after="203" w:line="200" w:lineRule="exact"/>
        <w:ind w:left="720" w:hanging="700"/>
      </w:pPr>
      <w:bookmarkStart w:id="15" w:name="bookmark14"/>
      <w:r>
        <w:rPr>
          <w:rStyle w:val="Teksttreci395pt19"/>
          <w:b/>
          <w:bCs/>
          <w:smallCaps w:val="0"/>
          <w:color w:val="000000"/>
        </w:rPr>
        <w:lastRenderedPageBreak/>
        <w:t>P</w:t>
      </w:r>
      <w:r>
        <w:rPr>
          <w:rStyle w:val="Teksttreci3"/>
          <w:b/>
          <w:bCs/>
          <w:smallCaps/>
          <w:color w:val="000000"/>
        </w:rPr>
        <w:t>rocurement and/or manufacture of the</w:t>
      </w:r>
      <w:r>
        <w:rPr>
          <w:rStyle w:val="Teksttreci395pt19"/>
          <w:b/>
          <w:bCs/>
          <w:smallCaps w:val="0"/>
          <w:color w:val="000000"/>
        </w:rPr>
        <w:t xml:space="preserve"> C</w:t>
      </w:r>
      <w:r>
        <w:rPr>
          <w:rStyle w:val="Teksttreci3"/>
          <w:b/>
          <w:bCs/>
          <w:smallCaps/>
          <w:color w:val="000000"/>
        </w:rPr>
        <w:t>ontractor's</w:t>
      </w:r>
      <w:r>
        <w:rPr>
          <w:rStyle w:val="Teksttreci395pt19"/>
          <w:b/>
          <w:bCs/>
          <w:smallCaps w:val="0"/>
          <w:color w:val="000000"/>
        </w:rPr>
        <w:t xml:space="preserve"> S</w:t>
      </w:r>
      <w:r>
        <w:rPr>
          <w:rStyle w:val="Teksttreci3"/>
          <w:b/>
          <w:bCs/>
          <w:smallCaps/>
          <w:color w:val="000000"/>
        </w:rPr>
        <w:t>upplies</w:t>
      </w:r>
      <w:bookmarkEnd w:id="15"/>
    </w:p>
    <w:p w:rsidR="00000000" w:rsidRDefault="00836728">
      <w:pPr>
        <w:pStyle w:val="Teksttreci1"/>
        <w:numPr>
          <w:ilvl w:val="1"/>
          <w:numId w:val="8"/>
        </w:numPr>
        <w:shd w:val="clear" w:color="auto" w:fill="auto"/>
        <w:tabs>
          <w:tab w:val="left" w:pos="721"/>
        </w:tabs>
        <w:spacing w:before="0" w:after="180"/>
        <w:ind w:left="720" w:right="20" w:hanging="700"/>
      </w:pPr>
      <w:r>
        <w:rPr>
          <w:rStyle w:val="Teksttreci"/>
          <w:color w:val="000000"/>
        </w:rPr>
        <w:t>The Contractor shall procure and/or manufacture the Co</w:t>
      </w:r>
      <w:r>
        <w:rPr>
          <w:rStyle w:val="Teksttreci"/>
          <w:color w:val="000000"/>
        </w:rPr>
        <w:t>ntractor's Supplies on the basis of the Contractor's Design and in accordance with the Contract.</w:t>
      </w:r>
    </w:p>
    <w:p w:rsidR="00000000" w:rsidRDefault="00836728">
      <w:pPr>
        <w:pStyle w:val="Teksttreci1"/>
        <w:numPr>
          <w:ilvl w:val="1"/>
          <w:numId w:val="8"/>
        </w:numPr>
        <w:shd w:val="clear" w:color="auto" w:fill="auto"/>
        <w:tabs>
          <w:tab w:val="left" w:pos="735"/>
        </w:tabs>
        <w:spacing w:before="0" w:after="471"/>
        <w:ind w:left="720" w:right="20" w:hanging="700"/>
      </w:pPr>
      <w:r>
        <w:rPr>
          <w:rStyle w:val="Teksttreci"/>
          <w:color w:val="000000"/>
        </w:rPr>
        <w:t>If the Contractor intends to deviate from the Contractor's Design or from any other requirement stated in the Contract, the Contractor shall notify the Em</w:t>
      </w:r>
      <w:r>
        <w:rPr>
          <w:rStyle w:val="Teksttreci"/>
          <w:color w:val="000000"/>
        </w:rPr>
        <w:t>ployer thereof stating the reasons and particulars. The Contractor shall not implement any such deviation unless it is expressly approved by the Employer.</w:t>
      </w:r>
    </w:p>
    <w:p w:rsidR="00000000" w:rsidRDefault="00836728">
      <w:pPr>
        <w:pStyle w:val="Teksttreci30"/>
        <w:numPr>
          <w:ilvl w:val="0"/>
          <w:numId w:val="8"/>
        </w:numPr>
        <w:shd w:val="clear" w:color="auto" w:fill="auto"/>
        <w:tabs>
          <w:tab w:val="left" w:pos="716"/>
        </w:tabs>
        <w:spacing w:before="0" w:after="203" w:line="200" w:lineRule="exact"/>
        <w:ind w:left="720" w:hanging="700"/>
      </w:pPr>
      <w:bookmarkStart w:id="16" w:name="bookmark15"/>
      <w:r>
        <w:rPr>
          <w:rStyle w:val="Teksttreci3"/>
          <w:b/>
          <w:bCs/>
          <w:smallCaps/>
          <w:color w:val="000000"/>
        </w:rPr>
        <w:t>Employer-Provided Materials (Not Applicable)</w:t>
      </w:r>
      <w:bookmarkEnd w:id="16"/>
    </w:p>
    <w:p w:rsidR="00000000" w:rsidRDefault="00836728">
      <w:pPr>
        <w:pStyle w:val="Teksttreci1"/>
        <w:shd w:val="clear" w:color="auto" w:fill="auto"/>
        <w:spacing w:before="0" w:after="471"/>
        <w:ind w:left="720" w:right="20" w:firstLine="0"/>
      </w:pPr>
      <w:r>
        <w:rPr>
          <w:rStyle w:val="Teksttreci"/>
          <w:color w:val="000000"/>
        </w:rPr>
        <w:t>If the Employer provides Materials to the Contractor for the Contractor's performance of this Contract (Employer-Provided Materials), Annex 13 (Employer-Provided Materials) shall apply with respect to these Employer- Provided Materials.</w:t>
      </w:r>
    </w:p>
    <w:p w:rsidR="00000000" w:rsidRDefault="00836728">
      <w:pPr>
        <w:pStyle w:val="Teksttreci30"/>
        <w:shd w:val="clear" w:color="auto" w:fill="auto"/>
        <w:spacing w:before="0" w:after="203" w:line="200" w:lineRule="exact"/>
        <w:ind w:left="720" w:hanging="700"/>
      </w:pPr>
      <w:bookmarkStart w:id="17" w:name="bookmark16"/>
      <w:r>
        <w:rPr>
          <w:rStyle w:val="Teksttreci395pt20"/>
          <w:b w:val="0"/>
          <w:bCs w:val="0"/>
          <w:smallCaps w:val="0"/>
          <w:color w:val="000000"/>
        </w:rPr>
        <w:t>11.</w:t>
      </w:r>
      <w:r>
        <w:rPr>
          <w:rStyle w:val="Teksttreci3"/>
          <w:b/>
          <w:bCs/>
          <w:smallCaps/>
          <w:color w:val="000000"/>
        </w:rPr>
        <w:t xml:space="preserve"> Deliv</w:t>
      </w:r>
      <w:r>
        <w:rPr>
          <w:rStyle w:val="Teksttreci3"/>
          <w:b/>
          <w:bCs/>
          <w:smallCaps/>
          <w:color w:val="000000"/>
        </w:rPr>
        <w:t>ery of the Contractor's Supplies</w:t>
      </w:r>
      <w:bookmarkEnd w:id="17"/>
    </w:p>
    <w:p w:rsidR="00000000" w:rsidRDefault="00836728">
      <w:pPr>
        <w:pStyle w:val="Teksttreci1"/>
        <w:shd w:val="clear" w:color="auto" w:fill="auto"/>
        <w:spacing w:before="0" w:after="660"/>
        <w:ind w:left="720" w:right="20" w:hanging="700"/>
      </w:pPr>
      <w:r>
        <w:rPr>
          <w:rStyle w:val="Teksttreci"/>
          <w:color w:val="000000"/>
        </w:rPr>
        <w:t>11.1 The Contractor shall deliver the Contractor's Supplies and Materials to the Site in accordance with the Employer's Supply Chain Management Guideline (Annex 4) and in accordance with the other requirements set</w:t>
      </w:r>
      <w:r>
        <w:rPr>
          <w:rStyle w:val="Teksttreci"/>
          <w:color w:val="000000"/>
        </w:rPr>
        <w:t xml:space="preserve"> out in the Contract.</w:t>
      </w:r>
    </w:p>
    <w:p w:rsidR="00000000" w:rsidRDefault="00836728">
      <w:pPr>
        <w:pStyle w:val="Teksttreci1"/>
        <w:numPr>
          <w:ilvl w:val="0"/>
          <w:numId w:val="9"/>
        </w:numPr>
        <w:shd w:val="clear" w:color="auto" w:fill="auto"/>
        <w:tabs>
          <w:tab w:val="left" w:pos="706"/>
        </w:tabs>
        <w:spacing w:before="0" w:after="180"/>
        <w:ind w:left="720" w:right="20" w:hanging="700"/>
      </w:pPr>
      <w:r>
        <w:rPr>
          <w:rStyle w:val="Teksttreci"/>
          <w:color w:val="000000"/>
        </w:rPr>
        <w:t>The Employer shall have the right, but not the obligation, to inspect the Contractor's Supplies or Materials delivered by the Contractor. If any inspection obligation or similar obligation of the Employer would exist under any a</w:t>
      </w:r>
      <w:r>
        <w:rPr>
          <w:rStyle w:val="Teksttreci"/>
          <w:color w:val="000000"/>
        </w:rPr>
        <w:t>pplicable law, such obligation shall hereby be excluded.</w:t>
      </w:r>
    </w:p>
    <w:p w:rsidR="00000000" w:rsidRDefault="00836728">
      <w:pPr>
        <w:pStyle w:val="Teksttreci1"/>
        <w:numPr>
          <w:ilvl w:val="0"/>
          <w:numId w:val="9"/>
        </w:numPr>
        <w:shd w:val="clear" w:color="auto" w:fill="auto"/>
        <w:tabs>
          <w:tab w:val="left" w:pos="706"/>
        </w:tabs>
        <w:spacing w:before="0" w:after="711"/>
        <w:ind w:left="720" w:right="20" w:hanging="700"/>
      </w:pPr>
      <w:r>
        <w:rPr>
          <w:rStyle w:val="Teksttreci"/>
          <w:color w:val="000000"/>
        </w:rPr>
        <w:t xml:space="preserve">The Employer shall have the right to instruct the Contractor to immediately hand- over the Contractor's Supplies, Materials or parts thereof to the Employer at the place where they are located </w:t>
      </w:r>
      <w:r>
        <w:rPr>
          <w:rStyle w:val="Teksttreci"/>
          <w:color w:val="000000"/>
        </w:rPr>
        <w:t>at any time before the Contractor transports them to the Site. In that case, the Contractor shall be entitled to a pro-rata payment of the Contract Price corresponding with the pro-rata value of the handed-over Contractor's Supplies, Materials or parts the</w:t>
      </w:r>
      <w:r>
        <w:rPr>
          <w:rStyle w:val="Teksttreci"/>
          <w:color w:val="000000"/>
        </w:rPr>
        <w:t>reof.</w:t>
      </w:r>
    </w:p>
    <w:p w:rsidR="00000000" w:rsidRDefault="00836728">
      <w:pPr>
        <w:pStyle w:val="Teksttreci30"/>
        <w:shd w:val="clear" w:color="auto" w:fill="auto"/>
        <w:spacing w:before="0" w:after="203" w:line="200" w:lineRule="exact"/>
        <w:ind w:left="720" w:hanging="700"/>
      </w:pPr>
      <w:bookmarkStart w:id="18" w:name="bookmark17"/>
      <w:r>
        <w:rPr>
          <w:rStyle w:val="Teksttreci395pt20"/>
          <w:b w:val="0"/>
          <w:bCs w:val="0"/>
          <w:smallCaps w:val="0"/>
          <w:color w:val="000000"/>
        </w:rPr>
        <w:t>12.</w:t>
      </w:r>
      <w:r>
        <w:rPr>
          <w:rStyle w:val="Teksttreci395pt19"/>
          <w:b/>
          <w:bCs/>
          <w:smallCaps w:val="0"/>
          <w:color w:val="000000"/>
        </w:rPr>
        <w:t xml:space="preserve"> S</w:t>
      </w:r>
      <w:r>
        <w:rPr>
          <w:rStyle w:val="Teksttreci3"/>
          <w:b/>
          <w:bCs/>
          <w:smallCaps/>
          <w:color w:val="000000"/>
        </w:rPr>
        <w:t>pare and wear Parts; Carrying out of the Contractor's</w:t>
      </w:r>
      <w:r>
        <w:rPr>
          <w:rStyle w:val="Teksttreci395pt19"/>
          <w:b/>
          <w:bCs/>
          <w:smallCaps w:val="0"/>
          <w:color w:val="000000"/>
        </w:rPr>
        <w:t xml:space="preserve"> I</w:t>
      </w:r>
      <w:r>
        <w:rPr>
          <w:rStyle w:val="Teksttreci3"/>
          <w:b/>
          <w:bCs/>
          <w:smallCaps/>
          <w:color w:val="000000"/>
        </w:rPr>
        <w:t>nstallation</w:t>
      </w:r>
      <w:bookmarkEnd w:id="18"/>
    </w:p>
    <w:p w:rsidR="00000000" w:rsidRDefault="00836728">
      <w:pPr>
        <w:pStyle w:val="Teksttreci1"/>
        <w:numPr>
          <w:ilvl w:val="0"/>
          <w:numId w:val="10"/>
        </w:numPr>
        <w:shd w:val="clear" w:color="auto" w:fill="auto"/>
        <w:tabs>
          <w:tab w:val="left" w:pos="706"/>
        </w:tabs>
        <w:spacing w:before="0" w:after="180"/>
        <w:ind w:left="720" w:right="20" w:hanging="700"/>
      </w:pPr>
      <w:r>
        <w:rPr>
          <w:rStyle w:val="Teksttreci"/>
          <w:color w:val="000000"/>
        </w:rPr>
        <w:t>The Contractor undertakes to ensure availability of all spare and wear parts which may be needed for the Contractor's Supplies for a period of ten (10)</w:t>
      </w:r>
      <w:r>
        <w:rPr>
          <w:rStyle w:val="Teksttreci"/>
          <w:color w:val="000000"/>
        </w:rPr>
        <w:t xml:space="preserve"> Years after the Acceptance of the Contractor's Supplies, and to supply any such spare and wear parts ordered by the Employer within that period.</w:t>
      </w:r>
    </w:p>
    <w:p w:rsidR="00000000" w:rsidRDefault="00836728">
      <w:pPr>
        <w:pStyle w:val="Teksttreci1"/>
        <w:numPr>
          <w:ilvl w:val="0"/>
          <w:numId w:val="10"/>
        </w:numPr>
        <w:shd w:val="clear" w:color="auto" w:fill="auto"/>
        <w:tabs>
          <w:tab w:val="left" w:pos="706"/>
        </w:tabs>
        <w:spacing w:before="0" w:after="180"/>
        <w:ind w:left="720" w:right="20" w:hanging="700"/>
      </w:pPr>
      <w:r>
        <w:rPr>
          <w:rStyle w:val="Teksttreci"/>
          <w:color w:val="000000"/>
        </w:rPr>
        <w:t>The Contractor shall supply such spare and wear parts to the Employer under terms and conditions compara</w:t>
      </w:r>
      <w:r>
        <w:rPr>
          <w:rStyle w:val="Teksttreci"/>
          <w:color w:val="000000"/>
        </w:rPr>
        <w:t>ble to the terms and conditions of this Contract (to</w:t>
      </w:r>
      <w:r>
        <w:rPr>
          <w:rStyle w:val="Teksttreci"/>
          <w:color w:val="000000"/>
        </w:rPr>
        <w:br w:type="page"/>
      </w:r>
      <w:r>
        <w:rPr>
          <w:rStyle w:val="Teksttreci"/>
          <w:color w:val="000000"/>
        </w:rPr>
        <w:lastRenderedPageBreak/>
        <w:t>the extent applicable) and at prices customary in the market at the time of the Employer's order.</w:t>
      </w:r>
    </w:p>
    <w:p w:rsidR="00000000" w:rsidRDefault="00836728">
      <w:pPr>
        <w:pStyle w:val="Teksttreci1"/>
        <w:numPr>
          <w:ilvl w:val="0"/>
          <w:numId w:val="10"/>
        </w:numPr>
        <w:shd w:val="clear" w:color="auto" w:fill="auto"/>
        <w:tabs>
          <w:tab w:val="left" w:pos="711"/>
        </w:tabs>
        <w:spacing w:before="0" w:after="180"/>
        <w:ind w:left="700" w:right="20" w:hanging="680"/>
      </w:pPr>
      <w:r>
        <w:rPr>
          <w:rStyle w:val="Teksttreci"/>
          <w:color w:val="000000"/>
        </w:rPr>
        <w:t>Spare parts shall be factory new, which means that they have been manufactured maximum eight (8) Mo</w:t>
      </w:r>
      <w:r>
        <w:rPr>
          <w:rStyle w:val="Teksttreci"/>
          <w:color w:val="000000"/>
        </w:rPr>
        <w:t>nths prior to the Effective Date and have not been used before and are fully operational at the date of signature of the Acceptance Certificate.</w:t>
      </w:r>
    </w:p>
    <w:p w:rsidR="00000000" w:rsidRDefault="00836728">
      <w:pPr>
        <w:pStyle w:val="Teksttreci1"/>
        <w:numPr>
          <w:ilvl w:val="0"/>
          <w:numId w:val="10"/>
        </w:numPr>
        <w:shd w:val="clear" w:color="auto" w:fill="auto"/>
        <w:tabs>
          <w:tab w:val="left" w:pos="721"/>
        </w:tabs>
        <w:spacing w:before="0" w:after="180"/>
        <w:ind w:left="700" w:right="20" w:hanging="680"/>
      </w:pPr>
      <w:r>
        <w:rPr>
          <w:rStyle w:val="Teksttreci"/>
          <w:color w:val="000000"/>
        </w:rPr>
        <w:t>If after the ten (10) Years, the Contractor undertakes with regard to the spare parts produced by the Con</w:t>
      </w:r>
      <w:r>
        <w:rPr>
          <w:rStyle w:val="Teksttreci"/>
          <w:color w:val="000000"/>
        </w:rPr>
        <w:t>tractor or its Subcontractor to inform the Employer of the intention to terminate the production of such spare parts in such a way that the Employer may procure such spare parts in sufficient quantities prior to termination of their production. Irrespectiv</w:t>
      </w:r>
      <w:r>
        <w:rPr>
          <w:rStyle w:val="Teksttreci"/>
          <w:color w:val="000000"/>
        </w:rPr>
        <w:t>e of the commitment of the Contractor according to the previous sentence, in the case of termination of production of any spare parts, the Contractor shall be obliged to offer to the Employer the specifications, copies of drawings and technological procedu</w:t>
      </w:r>
      <w:r>
        <w:rPr>
          <w:rStyle w:val="Teksttreci"/>
          <w:color w:val="000000"/>
        </w:rPr>
        <w:t>res of production of such spare parts and the license for the usage of the same for the purpose of operating, maintaining, repairing and modifying the Works, all this free of charge. The Employer shall be entitled to use these drawings, specifications, tec</w:t>
      </w:r>
      <w:r>
        <w:rPr>
          <w:rStyle w:val="Teksttreci"/>
          <w:color w:val="000000"/>
        </w:rPr>
        <w:t>hnological procedures and relevant licenses free of charge for the production or preparation of said spare parts, this including production or preparation by way of a third party. The rights and obligations according to this sub-Clause shall last for the e</w:t>
      </w:r>
      <w:r>
        <w:rPr>
          <w:rStyle w:val="Teksttreci"/>
          <w:color w:val="000000"/>
        </w:rPr>
        <w:t>ntire lifetime of the Work.</w:t>
      </w:r>
    </w:p>
    <w:p w:rsidR="00000000" w:rsidRDefault="00836728">
      <w:pPr>
        <w:pStyle w:val="Teksttreci1"/>
        <w:numPr>
          <w:ilvl w:val="0"/>
          <w:numId w:val="10"/>
        </w:numPr>
        <w:shd w:val="clear" w:color="auto" w:fill="auto"/>
        <w:tabs>
          <w:tab w:val="left" w:pos="706"/>
        </w:tabs>
        <w:spacing w:before="0" w:after="199"/>
        <w:ind w:left="700" w:right="20" w:hanging="680"/>
      </w:pPr>
      <w:r>
        <w:rPr>
          <w:rStyle w:val="Teksttreci"/>
          <w:color w:val="000000"/>
        </w:rPr>
        <w:t>The Contractor shall carry out the Contractor's Installation in accordance with the Contract.</w:t>
      </w:r>
    </w:p>
    <w:p w:rsidR="00000000" w:rsidRDefault="00836728">
      <w:pPr>
        <w:pStyle w:val="Teksttreci1"/>
        <w:shd w:val="clear" w:color="auto" w:fill="auto"/>
        <w:spacing w:before="0" w:after="180" w:line="240" w:lineRule="exact"/>
        <w:ind w:left="700" w:right="20" w:firstLine="0"/>
      </w:pPr>
      <w:r>
        <w:rPr>
          <w:rStyle w:val="Teksttreci"/>
          <w:color w:val="000000"/>
        </w:rPr>
        <w:t>The Contractor shall protect the Contractor's Supplies, Materials, Site Installa</w:t>
      </w:r>
      <w:r>
        <w:rPr>
          <w:rStyle w:val="Teksttreci"/>
          <w:color w:val="000000"/>
        </w:rPr>
        <w:t xml:space="preserve">tions and all other Contractor's Works against loss or damage (including without limitation loss or damage due to theft, fire and weather) until successful SAT (Site Acceptance Test). If the Contractor's Supplies and/or any other Contractor's Works can be </w:t>
      </w:r>
      <w:r>
        <w:rPr>
          <w:rStyle w:val="Teksttreci"/>
          <w:color w:val="000000"/>
        </w:rPr>
        <w:t>affected by weather, the Contractor shall also inquire on a daily basis (or more often when appropriate) about the expected weather conditions and take suitable protective measures.</w:t>
      </w:r>
    </w:p>
    <w:p w:rsidR="00000000" w:rsidRDefault="00836728">
      <w:pPr>
        <w:pStyle w:val="Teksttreci1"/>
        <w:shd w:val="clear" w:color="auto" w:fill="auto"/>
        <w:spacing w:before="0" w:after="180" w:line="240" w:lineRule="exact"/>
        <w:ind w:left="700" w:right="20" w:firstLine="0"/>
      </w:pPr>
      <w:r>
        <w:rPr>
          <w:rStyle w:val="Teksttreci"/>
          <w:color w:val="000000"/>
        </w:rPr>
        <w:t>The Contractor shall continuously clean and clear the Site of all dirt, wa</w:t>
      </w:r>
      <w:r>
        <w:rPr>
          <w:rStyle w:val="Teksttreci"/>
          <w:color w:val="000000"/>
        </w:rPr>
        <w:t>ste etc. attributable to the Contractor or the Contractor's performance of the Contract. After completion of the Contractor's Works, the Contractor shall sweep clean from Contractofs work polluted areas on the Site.</w:t>
      </w:r>
    </w:p>
    <w:p w:rsidR="00000000" w:rsidRDefault="00836728">
      <w:pPr>
        <w:pStyle w:val="Teksttreci1"/>
        <w:shd w:val="clear" w:color="auto" w:fill="auto"/>
        <w:spacing w:before="0" w:after="452" w:line="240" w:lineRule="exact"/>
        <w:ind w:left="700" w:right="20" w:firstLine="0"/>
      </w:pPr>
      <w:r>
        <w:rPr>
          <w:rStyle w:val="Teksttreci"/>
          <w:color w:val="000000"/>
        </w:rPr>
        <w:t>The Contractor shall hand over</w:t>
      </w:r>
      <w:r>
        <w:rPr>
          <w:rStyle w:val="Teksttreci"/>
          <w:color w:val="000000"/>
        </w:rPr>
        <w:t xml:space="preserve"> the Contractor's Installation Documentation to the Employer by the respective Due Date(s) stated in the Time Schedule. The Contractor shall hand over the Contractor's Installation Documentation in the form and amount as specified in the Technical Specific</w:t>
      </w:r>
      <w:r>
        <w:rPr>
          <w:rStyle w:val="Teksttreci"/>
          <w:color w:val="000000"/>
        </w:rPr>
        <w:t>ation.</w:t>
      </w:r>
    </w:p>
    <w:p w:rsidR="00000000" w:rsidRDefault="00836728">
      <w:pPr>
        <w:pStyle w:val="Teksttreci30"/>
        <w:shd w:val="clear" w:color="auto" w:fill="auto"/>
        <w:spacing w:before="0" w:after="199" w:line="200" w:lineRule="exact"/>
        <w:ind w:left="700" w:hanging="680"/>
      </w:pPr>
      <w:bookmarkStart w:id="19" w:name="bookmark18"/>
      <w:r>
        <w:rPr>
          <w:rStyle w:val="Teksttreci395pt18"/>
          <w:b w:val="0"/>
          <w:bCs w:val="0"/>
          <w:smallCaps w:val="0"/>
          <w:color w:val="000000"/>
        </w:rPr>
        <w:t>13.</w:t>
      </w:r>
      <w:r>
        <w:rPr>
          <w:rStyle w:val="Teksttreci3"/>
          <w:b/>
          <w:bCs/>
          <w:smallCaps/>
          <w:color w:val="000000"/>
        </w:rPr>
        <w:t xml:space="preserve"> Transfer of risk and title</w:t>
      </w:r>
      <w:bookmarkEnd w:id="19"/>
    </w:p>
    <w:p w:rsidR="00000000" w:rsidRDefault="00836728">
      <w:pPr>
        <w:pStyle w:val="Teksttreci1"/>
        <w:shd w:val="clear" w:color="auto" w:fill="auto"/>
        <w:spacing w:before="0" w:line="269" w:lineRule="exact"/>
        <w:ind w:left="700" w:right="20" w:hanging="680"/>
      </w:pPr>
      <w:r>
        <w:rPr>
          <w:rStyle w:val="Teksttreci"/>
          <w:color w:val="000000"/>
        </w:rPr>
        <w:t>13.1 The risk of damage to or loss of the Contractor's Work shall pass from the Contractor to the Employer upon completion of first Site Acceptance Test (SAT).</w:t>
      </w:r>
      <w:r>
        <w:br w:type="page"/>
      </w:r>
    </w:p>
    <w:p w:rsidR="00000000" w:rsidRDefault="00836728">
      <w:pPr>
        <w:pStyle w:val="Teksttreci1"/>
        <w:shd w:val="clear" w:color="auto" w:fill="auto"/>
        <w:spacing w:before="0" w:after="180"/>
        <w:ind w:left="700" w:right="20" w:hanging="700"/>
        <w:jc w:val="left"/>
      </w:pPr>
      <w:r>
        <w:rPr>
          <w:rStyle w:val="Teksttreci"/>
          <w:color w:val="000000"/>
        </w:rPr>
        <w:lastRenderedPageBreak/>
        <w:t>13.2 The title in the Contractor's Su</w:t>
      </w:r>
      <w:r>
        <w:rPr>
          <w:rStyle w:val="Teksttreci"/>
          <w:color w:val="000000"/>
        </w:rPr>
        <w:t>pplies, Materials or parts thereof shall pass from the Contractor to the Employer when and to the extent that</w:t>
      </w:r>
    </w:p>
    <w:p w:rsidR="00000000" w:rsidRDefault="00836728">
      <w:pPr>
        <w:pStyle w:val="Teksttreci1"/>
        <w:shd w:val="clear" w:color="auto" w:fill="auto"/>
        <w:spacing w:before="0" w:after="176"/>
        <w:ind w:left="1400" w:right="20" w:firstLine="0"/>
        <w:jc w:val="left"/>
      </w:pPr>
      <w:r>
        <w:rPr>
          <w:rStyle w:val="Teksttreci"/>
          <w:color w:val="000000"/>
        </w:rPr>
        <w:t>the Employer pays the Contractor for the Contractor's Supplies, Materials or parts thereof,</w:t>
      </w:r>
    </w:p>
    <w:p w:rsidR="00000000" w:rsidRDefault="00836728">
      <w:pPr>
        <w:pStyle w:val="Teksttreci1"/>
        <w:shd w:val="clear" w:color="auto" w:fill="auto"/>
        <w:spacing w:before="0" w:after="184" w:line="269" w:lineRule="exact"/>
        <w:ind w:left="700" w:right="20" w:firstLine="0"/>
      </w:pPr>
      <w:r>
        <w:rPr>
          <w:rStyle w:val="Teksttreci"/>
          <w:color w:val="000000"/>
        </w:rPr>
        <w:t>(except for the Employer-Provided</w:t>
      </w:r>
      <w:r>
        <w:rPr>
          <w:rStyle w:val="Teksttreci"/>
          <w:color w:val="000000"/>
        </w:rPr>
        <w:t xml:space="preserve"> Materials the title in which has remained with the Employer anyway).</w:t>
      </w:r>
    </w:p>
    <w:p w:rsidR="00000000" w:rsidRDefault="00836728">
      <w:pPr>
        <w:pStyle w:val="Teksttreci1"/>
        <w:shd w:val="clear" w:color="auto" w:fill="auto"/>
        <w:spacing w:before="0" w:after="180"/>
        <w:ind w:left="700" w:right="20" w:firstLine="0"/>
      </w:pPr>
      <w:r>
        <w:rPr>
          <w:rStyle w:val="Teksttreci"/>
          <w:color w:val="000000"/>
        </w:rPr>
        <w:t>The Contractor shall do all that is necessary under any applicable law(s) to effect the transfer of title in the Contractor's Supplies and Materials pursuant to this Clause 13.2.</w:t>
      </w:r>
    </w:p>
    <w:p w:rsidR="00000000" w:rsidRDefault="00836728">
      <w:pPr>
        <w:pStyle w:val="Teksttreci1"/>
        <w:shd w:val="clear" w:color="auto" w:fill="auto"/>
        <w:spacing w:before="0" w:after="711"/>
        <w:ind w:left="700" w:right="20" w:firstLine="0"/>
      </w:pPr>
      <w:r>
        <w:rPr>
          <w:rStyle w:val="Teksttreci"/>
          <w:color w:val="000000"/>
        </w:rPr>
        <w:t xml:space="preserve">If the </w:t>
      </w:r>
      <w:r>
        <w:rPr>
          <w:rStyle w:val="Teksttreci"/>
          <w:color w:val="000000"/>
        </w:rPr>
        <w:t xml:space="preserve">title in Contractor's Supplies, Materials or parts thereof passes to the Employer before the Contractor hands them over to the Employer, the Contractor shall store them in a separated area and clearly mark them as the Employer's property and do everything </w:t>
      </w:r>
      <w:r>
        <w:rPr>
          <w:rStyle w:val="Teksttreci"/>
          <w:color w:val="000000"/>
        </w:rPr>
        <w:t>else that might be necessary or reasonably requested by the Employer to secure legally and factually the Employer's title in these Contractor's Supplies, Materials or parts thereof.</w:t>
      </w:r>
    </w:p>
    <w:p w:rsidR="00000000" w:rsidRDefault="00836728">
      <w:pPr>
        <w:pStyle w:val="Teksttreci30"/>
        <w:shd w:val="clear" w:color="auto" w:fill="auto"/>
        <w:spacing w:before="0" w:after="262" w:line="200" w:lineRule="exact"/>
        <w:ind w:firstLine="0"/>
      </w:pPr>
      <w:bookmarkStart w:id="20" w:name="bookmark19"/>
      <w:r>
        <w:rPr>
          <w:rStyle w:val="Teksttreci395pt17"/>
          <w:b w:val="0"/>
          <w:bCs w:val="0"/>
          <w:smallCaps w:val="0"/>
          <w:color w:val="000000"/>
        </w:rPr>
        <w:t>14.</w:t>
      </w:r>
      <w:r>
        <w:rPr>
          <w:rStyle w:val="Teksttreci3"/>
          <w:b/>
          <w:bCs/>
          <w:smallCaps/>
          <w:color w:val="000000"/>
        </w:rPr>
        <w:t xml:space="preserve"> Variations</w:t>
      </w:r>
      <w:bookmarkEnd w:id="20"/>
    </w:p>
    <w:p w:rsidR="00000000" w:rsidRDefault="00836728">
      <w:pPr>
        <w:pStyle w:val="Teksttreci1"/>
        <w:numPr>
          <w:ilvl w:val="0"/>
          <w:numId w:val="11"/>
        </w:numPr>
        <w:shd w:val="clear" w:color="auto" w:fill="auto"/>
        <w:tabs>
          <w:tab w:val="left" w:pos="686"/>
        </w:tabs>
        <w:spacing w:before="0" w:after="205" w:line="190" w:lineRule="exact"/>
        <w:ind w:firstLine="0"/>
      </w:pPr>
      <w:r>
        <w:rPr>
          <w:rStyle w:val="Teksttreci"/>
          <w:color w:val="000000"/>
        </w:rPr>
        <w:t xml:space="preserve">The Employer's right to instruct </w:t>
      </w:r>
      <w:r>
        <w:rPr>
          <w:rStyle w:val="Teksttreci"/>
          <w:color w:val="000000"/>
        </w:rPr>
        <w:t>Variations:</w:t>
      </w:r>
    </w:p>
    <w:p w:rsidR="00000000" w:rsidRDefault="00836728">
      <w:pPr>
        <w:pStyle w:val="Teksttreci1"/>
        <w:numPr>
          <w:ilvl w:val="1"/>
          <w:numId w:val="11"/>
        </w:numPr>
        <w:shd w:val="clear" w:color="auto" w:fill="auto"/>
        <w:tabs>
          <w:tab w:val="left" w:pos="1401"/>
        </w:tabs>
        <w:spacing w:before="0" w:after="176"/>
        <w:ind w:left="1400" w:right="20" w:hanging="700"/>
      </w:pPr>
      <w:r>
        <w:rPr>
          <w:rStyle w:val="Teksttreci"/>
          <w:color w:val="000000"/>
        </w:rPr>
        <w:t>The Employer shall have the right to instruct Variations. The Contractor shall be obliged to carry out Variations duly instructed by the Employer.</w:t>
      </w:r>
    </w:p>
    <w:p w:rsidR="00000000" w:rsidRDefault="00836728">
      <w:pPr>
        <w:pStyle w:val="Teksttreci1"/>
        <w:numPr>
          <w:ilvl w:val="1"/>
          <w:numId w:val="11"/>
        </w:numPr>
        <w:shd w:val="clear" w:color="auto" w:fill="auto"/>
        <w:tabs>
          <w:tab w:val="left" w:pos="1396"/>
        </w:tabs>
        <w:spacing w:before="0" w:after="243" w:line="269" w:lineRule="exact"/>
        <w:ind w:left="1400" w:right="20" w:hanging="700"/>
      </w:pPr>
      <w:r>
        <w:rPr>
          <w:rStyle w:val="Teksttreci"/>
          <w:color w:val="000000"/>
        </w:rPr>
        <w:t>A Variation can be: (i) any cha</w:t>
      </w:r>
      <w:r>
        <w:rPr>
          <w:rStyle w:val="Teksttreci"/>
          <w:color w:val="000000"/>
        </w:rPr>
        <w:t>nge to the Contractor's Works; and/or (ii) any additional works or services relating to the Contractor's Works.</w:t>
      </w:r>
    </w:p>
    <w:p w:rsidR="00000000" w:rsidRDefault="00836728">
      <w:pPr>
        <w:pStyle w:val="Teksttreci1"/>
        <w:numPr>
          <w:ilvl w:val="0"/>
          <w:numId w:val="11"/>
        </w:numPr>
        <w:shd w:val="clear" w:color="auto" w:fill="auto"/>
        <w:tabs>
          <w:tab w:val="left" w:pos="691"/>
        </w:tabs>
        <w:spacing w:before="0" w:after="205" w:line="190" w:lineRule="exact"/>
        <w:ind w:firstLine="0"/>
      </w:pPr>
      <w:r>
        <w:rPr>
          <w:rStyle w:val="Teksttreci"/>
          <w:color w:val="000000"/>
        </w:rPr>
        <w:t>Consequences of Variations:</w:t>
      </w:r>
    </w:p>
    <w:p w:rsidR="00000000" w:rsidRDefault="00836728">
      <w:pPr>
        <w:pStyle w:val="Teksttreci1"/>
        <w:numPr>
          <w:ilvl w:val="1"/>
          <w:numId w:val="11"/>
        </w:numPr>
        <w:shd w:val="clear" w:color="auto" w:fill="auto"/>
        <w:tabs>
          <w:tab w:val="left" w:pos="1415"/>
        </w:tabs>
        <w:spacing w:before="0" w:after="180"/>
        <w:ind w:left="1400" w:right="20" w:hanging="700"/>
      </w:pPr>
      <w:r>
        <w:rPr>
          <w:rStyle w:val="Teksttreci"/>
          <w:color w:val="000000"/>
        </w:rPr>
        <w:t>If and to the extent that the execution of a Variation duly instructed by the Employer increases the Cont</w:t>
      </w:r>
      <w:r>
        <w:rPr>
          <w:rStyle w:val="Teksttreci"/>
          <w:color w:val="000000"/>
        </w:rPr>
        <w:t>ractor's Cost of performing the Contract and/or delays his performance of the Contract, the Contractor shall be entitled to an Adjustment of the Contract Price and/or to an Extension of Time.</w:t>
      </w:r>
    </w:p>
    <w:p w:rsidR="00000000" w:rsidRDefault="00836728">
      <w:pPr>
        <w:pStyle w:val="Teksttreci1"/>
        <w:numPr>
          <w:ilvl w:val="1"/>
          <w:numId w:val="11"/>
        </w:numPr>
        <w:shd w:val="clear" w:color="auto" w:fill="auto"/>
        <w:tabs>
          <w:tab w:val="left" w:pos="1415"/>
        </w:tabs>
        <w:spacing w:before="0" w:after="239"/>
        <w:ind w:left="1400" w:right="20" w:hanging="700"/>
      </w:pPr>
      <w:r>
        <w:rPr>
          <w:rStyle w:val="Teksttreci"/>
          <w:color w:val="000000"/>
        </w:rPr>
        <w:t>If and to the extent that the execution of a Variation redu</w:t>
      </w:r>
      <w:r>
        <w:rPr>
          <w:rStyle w:val="Teksttreci"/>
          <w:color w:val="000000"/>
        </w:rPr>
        <w:t>ces the Contractor's Cost of performing the Contract, the Employer shall also be entitled to an Adjustment of the Contract Price.</w:t>
      </w:r>
    </w:p>
    <w:p w:rsidR="00000000" w:rsidRDefault="00836728">
      <w:pPr>
        <w:pStyle w:val="Teksttreci1"/>
        <w:numPr>
          <w:ilvl w:val="0"/>
          <w:numId w:val="11"/>
        </w:numPr>
        <w:shd w:val="clear" w:color="auto" w:fill="auto"/>
        <w:tabs>
          <w:tab w:val="left" w:pos="682"/>
        </w:tabs>
        <w:spacing w:before="0" w:after="205" w:line="190" w:lineRule="exact"/>
        <w:ind w:firstLine="0"/>
      </w:pPr>
      <w:r>
        <w:rPr>
          <w:rStyle w:val="Teksttreci"/>
          <w:color w:val="000000"/>
        </w:rPr>
        <w:t>Variation procedure:</w:t>
      </w:r>
    </w:p>
    <w:p w:rsidR="00000000" w:rsidRDefault="00836728">
      <w:pPr>
        <w:pStyle w:val="Teksttreci1"/>
        <w:numPr>
          <w:ilvl w:val="1"/>
          <w:numId w:val="11"/>
        </w:numPr>
        <w:shd w:val="clear" w:color="auto" w:fill="auto"/>
        <w:tabs>
          <w:tab w:val="left" w:pos="1396"/>
        </w:tabs>
        <w:spacing w:before="0" w:after="180"/>
        <w:ind w:left="1400" w:right="20" w:hanging="700"/>
      </w:pPr>
      <w:r>
        <w:rPr>
          <w:rStyle w:val="Teksttreci"/>
          <w:color w:val="000000"/>
        </w:rPr>
        <w:t xml:space="preserve">A Variation must be instructed in writing by a duly authorized Employer's representative. The </w:t>
      </w:r>
      <w:r>
        <w:rPr>
          <w:rStyle w:val="Teksttreci"/>
          <w:color w:val="000000"/>
        </w:rPr>
        <w:t>Contractor shall not carry out a Variation which was not duly instructed in accordance with this Clause 14.3(a).</w:t>
      </w:r>
    </w:p>
    <w:p w:rsidR="00000000" w:rsidRDefault="00836728">
      <w:pPr>
        <w:pStyle w:val="Teksttreci1"/>
        <w:numPr>
          <w:ilvl w:val="1"/>
          <w:numId w:val="11"/>
        </w:numPr>
        <w:shd w:val="clear" w:color="auto" w:fill="auto"/>
        <w:tabs>
          <w:tab w:val="left" w:pos="1415"/>
        </w:tabs>
        <w:spacing w:before="0"/>
        <w:ind w:left="1400" w:right="20" w:hanging="700"/>
      </w:pPr>
      <w:r>
        <w:rPr>
          <w:rStyle w:val="Teksttreci"/>
          <w:color w:val="000000"/>
        </w:rPr>
        <w:t>Before instructing a Variation,</w:t>
      </w:r>
      <w:r>
        <w:rPr>
          <w:rStyle w:val="Teksttreci"/>
          <w:color w:val="000000"/>
        </w:rPr>
        <w:t xml:space="preserve"> the Employer may request the Contractor to assess and advise the Employer on the consequences of the intended Variation and to submit an offer for its execution which includes the</w:t>
      </w:r>
      <w:r>
        <w:br w:type="page"/>
      </w:r>
    </w:p>
    <w:p w:rsidR="00000000" w:rsidRDefault="00836728">
      <w:pPr>
        <w:pStyle w:val="Teksttreci1"/>
        <w:shd w:val="clear" w:color="auto" w:fill="auto"/>
        <w:spacing w:before="0" w:after="239"/>
        <w:ind w:left="1400" w:right="20" w:firstLine="0"/>
      </w:pPr>
      <w:r>
        <w:rPr>
          <w:rStyle w:val="Teksttreci"/>
          <w:color w:val="000000"/>
        </w:rPr>
        <w:lastRenderedPageBreak/>
        <w:t>Adjustment of the Contract Price and the Extension of Time (if any) requir</w:t>
      </w:r>
      <w:r>
        <w:rPr>
          <w:rStyle w:val="Teksttreci"/>
          <w:color w:val="000000"/>
        </w:rPr>
        <w:t>ed by the Contractor. The Contractor shall provide such assessment/advice and or submit such offer to the Employer as soon as practicable, but in any event within eight (8) Days after he received the Employer's request or within the longer reasonable perio</w:t>
      </w:r>
      <w:r>
        <w:rPr>
          <w:rStyle w:val="Teksttreci"/>
          <w:color w:val="000000"/>
        </w:rPr>
        <w:t>d agreed between the Parties.</w:t>
      </w:r>
    </w:p>
    <w:p w:rsidR="00000000" w:rsidRDefault="00836728">
      <w:pPr>
        <w:pStyle w:val="Teksttreci1"/>
        <w:shd w:val="clear" w:color="auto" w:fill="auto"/>
        <w:spacing w:before="0" w:after="205" w:line="190" w:lineRule="exact"/>
        <w:ind w:firstLine="0"/>
      </w:pPr>
      <w:r>
        <w:rPr>
          <w:rStyle w:val="Teksttreci"/>
          <w:color w:val="000000"/>
        </w:rPr>
        <w:t>14.4 The Employer's right to instruct immediate execution:</w:t>
      </w:r>
    </w:p>
    <w:p w:rsidR="00000000" w:rsidRDefault="00836728">
      <w:pPr>
        <w:pStyle w:val="Teksttreci1"/>
        <w:numPr>
          <w:ilvl w:val="2"/>
          <w:numId w:val="11"/>
        </w:numPr>
        <w:shd w:val="clear" w:color="auto" w:fill="auto"/>
        <w:tabs>
          <w:tab w:val="left" w:pos="1401"/>
        </w:tabs>
        <w:spacing w:before="0" w:after="180"/>
        <w:ind w:left="1400" w:right="20" w:hanging="700"/>
      </w:pPr>
      <w:r>
        <w:rPr>
          <w:rStyle w:val="Teksttreci"/>
          <w:color w:val="000000"/>
        </w:rPr>
        <w:t>The Parties shall endeavor to agree on the consequences of a Variation, including the Contractor's entitlement to an Adjustment of the Contract Price and/or to Ex</w:t>
      </w:r>
      <w:r>
        <w:rPr>
          <w:rStyle w:val="Teksttreci"/>
          <w:color w:val="000000"/>
        </w:rPr>
        <w:t>tension of Time, before that Variation is being executed.</w:t>
      </w:r>
    </w:p>
    <w:p w:rsidR="00000000" w:rsidRDefault="00836728">
      <w:pPr>
        <w:pStyle w:val="Teksttreci1"/>
        <w:numPr>
          <w:ilvl w:val="2"/>
          <w:numId w:val="11"/>
        </w:numPr>
        <w:shd w:val="clear" w:color="auto" w:fill="auto"/>
        <w:tabs>
          <w:tab w:val="left" w:pos="1415"/>
        </w:tabs>
        <w:spacing w:before="0" w:after="711"/>
        <w:ind w:left="1400" w:right="20" w:hanging="700"/>
      </w:pPr>
      <w:r>
        <w:rPr>
          <w:rStyle w:val="Teksttreci"/>
          <w:color w:val="000000"/>
        </w:rPr>
        <w:t>However, the Employer may instruct the Contractor to execute a Variation before the Parties have reached an agreement as to the consequences of that Variation, or if they even disagree about th</w:t>
      </w:r>
      <w:r>
        <w:rPr>
          <w:rStyle w:val="Teksttreci"/>
          <w:color w:val="000000"/>
        </w:rPr>
        <w:t>ose consequences. Likewise, the Employer may instruct the Contractor to execute an instruction if the Parties disagree about whether that instruction amounts to a Variation or not. If the Employer makes such an instruction, the Contractor shall not have th</w:t>
      </w:r>
      <w:r>
        <w:rPr>
          <w:rStyle w:val="Teksttreci"/>
          <w:color w:val="000000"/>
        </w:rPr>
        <w:t>e right to suspend the execution of the Variation or instruction until the disagreement has been resolved, but he shall execute the Variation or instruction without delay. In such case, the execution of the Variation or instruction shall not affect the Con</w:t>
      </w:r>
      <w:r>
        <w:rPr>
          <w:rStyle w:val="Teksttreci"/>
          <w:color w:val="000000"/>
        </w:rPr>
        <w:t>tractor's right to claim an Adjustment of the Contract Price and/or Extension of Time pursuant to the provisions of the Contract.</w:t>
      </w:r>
    </w:p>
    <w:p w:rsidR="00000000" w:rsidRDefault="00836728">
      <w:pPr>
        <w:pStyle w:val="Teksttreci30"/>
        <w:shd w:val="clear" w:color="auto" w:fill="auto"/>
        <w:spacing w:before="0" w:after="262" w:line="200" w:lineRule="exact"/>
        <w:ind w:firstLine="0"/>
      </w:pPr>
      <w:bookmarkStart w:id="21" w:name="bookmark20"/>
      <w:r>
        <w:rPr>
          <w:rStyle w:val="Teksttreci395pt16"/>
          <w:b w:val="0"/>
          <w:bCs w:val="0"/>
          <w:smallCaps w:val="0"/>
          <w:color w:val="000000"/>
        </w:rPr>
        <w:t>15.</w:t>
      </w:r>
      <w:r>
        <w:rPr>
          <w:rStyle w:val="Teksttreci3"/>
          <w:b/>
          <w:bCs/>
          <w:smallCaps/>
          <w:color w:val="000000"/>
        </w:rPr>
        <w:t xml:space="preserve"> Acceptance</w:t>
      </w:r>
      <w:bookmarkEnd w:id="21"/>
    </w:p>
    <w:p w:rsidR="00000000" w:rsidRDefault="00836728">
      <w:pPr>
        <w:pStyle w:val="Teksttreci1"/>
        <w:numPr>
          <w:ilvl w:val="0"/>
          <w:numId w:val="12"/>
        </w:numPr>
        <w:shd w:val="clear" w:color="auto" w:fill="auto"/>
        <w:tabs>
          <w:tab w:val="left" w:pos="686"/>
        </w:tabs>
        <w:spacing w:before="0" w:after="205" w:line="190" w:lineRule="exact"/>
        <w:ind w:firstLine="0"/>
      </w:pPr>
      <w:r>
        <w:rPr>
          <w:rStyle w:val="Teksttreci"/>
          <w:color w:val="000000"/>
        </w:rPr>
        <w:t>The Employer shall accept the Contractor's Works without undue delay when:</w:t>
      </w:r>
    </w:p>
    <w:p w:rsidR="00000000" w:rsidRDefault="00836728">
      <w:pPr>
        <w:pStyle w:val="Teksttreci1"/>
        <w:numPr>
          <w:ilvl w:val="1"/>
          <w:numId w:val="12"/>
        </w:numPr>
        <w:shd w:val="clear" w:color="auto" w:fill="auto"/>
        <w:tabs>
          <w:tab w:val="left" w:pos="1401"/>
        </w:tabs>
        <w:spacing w:before="0" w:after="176"/>
        <w:ind w:left="1400" w:right="20" w:hanging="700"/>
      </w:pPr>
      <w:r>
        <w:rPr>
          <w:rStyle w:val="Teksttreci"/>
          <w:color w:val="000000"/>
        </w:rPr>
        <w:t>the Contractor has completed all Contractor's Works (including without limitation delivery of the Contractor's Supplies and the hand-over of all Contractor's Final Documents free of Defects; and</w:t>
      </w:r>
    </w:p>
    <w:p w:rsidR="00000000" w:rsidRDefault="00836728">
      <w:pPr>
        <w:pStyle w:val="Teksttreci1"/>
        <w:numPr>
          <w:ilvl w:val="1"/>
          <w:numId w:val="12"/>
        </w:numPr>
        <w:shd w:val="clear" w:color="auto" w:fill="auto"/>
        <w:tabs>
          <w:tab w:val="left" w:pos="1401"/>
        </w:tabs>
        <w:spacing w:before="0" w:after="184" w:line="269" w:lineRule="exact"/>
        <w:ind w:left="1400" w:right="20" w:hanging="700"/>
      </w:pPr>
      <w:r>
        <w:rPr>
          <w:rStyle w:val="Teksttreci"/>
          <w:color w:val="000000"/>
        </w:rPr>
        <w:t>the Contractor's Works have successfully passed the comm</w:t>
      </w:r>
      <w:r>
        <w:rPr>
          <w:rStyle w:val="Teksttreci"/>
          <w:color w:val="000000"/>
        </w:rPr>
        <w:t>issioning, the trial-run and the performance tests and/or other tests (as applicable); and</w:t>
      </w:r>
    </w:p>
    <w:p w:rsidR="00000000" w:rsidRDefault="00836728">
      <w:pPr>
        <w:pStyle w:val="Teksttreci1"/>
        <w:numPr>
          <w:ilvl w:val="1"/>
          <w:numId w:val="12"/>
        </w:numPr>
        <w:shd w:val="clear" w:color="auto" w:fill="auto"/>
        <w:tabs>
          <w:tab w:val="left" w:pos="1401"/>
        </w:tabs>
        <w:spacing w:before="0" w:after="180"/>
        <w:ind w:left="1400" w:right="20" w:hanging="700"/>
      </w:pPr>
      <w:r>
        <w:rPr>
          <w:rStyle w:val="Teksttreci7"/>
          <w:color w:val="000000"/>
        </w:rPr>
        <w:t>th</w:t>
      </w:r>
      <w:r>
        <w:rPr>
          <w:rStyle w:val="Teksttreci"/>
          <w:color w:val="000000"/>
        </w:rPr>
        <w:t xml:space="preserve">e </w:t>
      </w:r>
      <w:r>
        <w:rPr>
          <w:rStyle w:val="Teksttreci7"/>
          <w:color w:val="000000"/>
        </w:rPr>
        <w:t>Contractor's Works hav</w:t>
      </w:r>
      <w:r>
        <w:rPr>
          <w:rStyle w:val="Teksttreci"/>
          <w:color w:val="000000"/>
        </w:rPr>
        <w:t xml:space="preserve">e </w:t>
      </w:r>
      <w:r>
        <w:rPr>
          <w:rStyle w:val="Teksttreci7"/>
          <w:color w:val="000000"/>
        </w:rPr>
        <w:t>r</w:t>
      </w:r>
      <w:r>
        <w:rPr>
          <w:rStyle w:val="Teksttreci"/>
          <w:color w:val="000000"/>
        </w:rPr>
        <w:t>e</w:t>
      </w:r>
      <w:r>
        <w:rPr>
          <w:rStyle w:val="Teksttreci7"/>
          <w:color w:val="000000"/>
        </w:rPr>
        <w:t>ach</w:t>
      </w:r>
      <w:r>
        <w:rPr>
          <w:rStyle w:val="Teksttreci"/>
          <w:color w:val="000000"/>
        </w:rPr>
        <w:t>e</w:t>
      </w:r>
      <w:r>
        <w:rPr>
          <w:rStyle w:val="Teksttreci7"/>
          <w:color w:val="000000"/>
        </w:rPr>
        <w:t>d th</w:t>
      </w:r>
      <w:r>
        <w:rPr>
          <w:rStyle w:val="Teksttreci"/>
          <w:color w:val="000000"/>
        </w:rPr>
        <w:t xml:space="preserve">e </w:t>
      </w:r>
      <w:r>
        <w:rPr>
          <w:rStyle w:val="Teksttreci7"/>
          <w:color w:val="000000"/>
        </w:rPr>
        <w:t>m</w:t>
      </w:r>
      <w:r>
        <w:rPr>
          <w:rStyle w:val="Teksttreci"/>
          <w:color w:val="000000"/>
        </w:rPr>
        <w:t>i</w:t>
      </w:r>
      <w:r>
        <w:rPr>
          <w:rStyle w:val="Teksttreci7"/>
          <w:color w:val="000000"/>
        </w:rPr>
        <w:t>n</w:t>
      </w:r>
      <w:r>
        <w:rPr>
          <w:rStyle w:val="Teksttreci"/>
          <w:color w:val="000000"/>
        </w:rPr>
        <w:t>i</w:t>
      </w:r>
      <w:r>
        <w:rPr>
          <w:rStyle w:val="Teksttreci7"/>
          <w:color w:val="000000"/>
        </w:rPr>
        <w:t>mum p</w:t>
      </w:r>
      <w:r>
        <w:rPr>
          <w:rStyle w:val="Teksttreci"/>
          <w:color w:val="000000"/>
        </w:rPr>
        <w:t>e</w:t>
      </w:r>
      <w:r>
        <w:rPr>
          <w:rStyle w:val="Teksttreci7"/>
          <w:color w:val="000000"/>
        </w:rPr>
        <w:t>rformanc</w:t>
      </w:r>
      <w:r>
        <w:rPr>
          <w:rStyle w:val="Teksttreci"/>
          <w:color w:val="000000"/>
        </w:rPr>
        <w:t xml:space="preserve">e </w:t>
      </w:r>
      <w:r>
        <w:rPr>
          <w:rStyle w:val="Teksttreci7"/>
          <w:color w:val="000000"/>
        </w:rPr>
        <w:t>cr</w:t>
      </w:r>
      <w:r>
        <w:rPr>
          <w:rStyle w:val="Teksttreci"/>
          <w:color w:val="000000"/>
        </w:rPr>
        <w:t>i</w:t>
      </w:r>
      <w:r>
        <w:rPr>
          <w:rStyle w:val="Teksttreci7"/>
          <w:color w:val="000000"/>
        </w:rPr>
        <w:t>t</w:t>
      </w:r>
      <w:r>
        <w:rPr>
          <w:rStyle w:val="Teksttreci"/>
          <w:color w:val="000000"/>
        </w:rPr>
        <w:t>e</w:t>
      </w:r>
      <w:r>
        <w:rPr>
          <w:rStyle w:val="Teksttreci7"/>
          <w:color w:val="000000"/>
        </w:rPr>
        <w:t>r</w:t>
      </w:r>
      <w:r>
        <w:rPr>
          <w:rStyle w:val="Teksttreci"/>
          <w:color w:val="000000"/>
        </w:rPr>
        <w:t>i</w:t>
      </w:r>
      <w:r>
        <w:rPr>
          <w:rStyle w:val="Teksttreci7"/>
          <w:color w:val="000000"/>
        </w:rPr>
        <w:t xml:space="preserve">a </w:t>
      </w:r>
      <w:r>
        <w:rPr>
          <w:rStyle w:val="Teksttreci"/>
          <w:color w:val="000000"/>
        </w:rPr>
        <w:t>(</w:t>
      </w:r>
      <w:r>
        <w:rPr>
          <w:rStyle w:val="Teksttreci"/>
          <w:color w:val="000000"/>
        </w:rPr>
        <w:t>■</w:t>
      </w:r>
      <w:r>
        <w:rPr>
          <w:rStyle w:val="Teksttreci"/>
          <w:color w:val="000000"/>
        </w:rPr>
        <w:t>.e—do—</w:t>
      </w:r>
      <w:r>
        <w:rPr>
          <w:rStyle w:val="Teksttreci7"/>
          <w:color w:val="000000"/>
        </w:rPr>
        <w:t>not</w:t>
      </w:r>
      <w:r>
        <w:rPr>
          <w:rStyle w:val="Teksttreci"/>
          <w:color w:val="000000"/>
        </w:rPr>
        <w:t xml:space="preserve"> e</w:t>
      </w:r>
      <w:r>
        <w:rPr>
          <w:rStyle w:val="Teksttreci7"/>
          <w:color w:val="000000"/>
        </w:rPr>
        <w:t>xc</w:t>
      </w:r>
      <w:r>
        <w:rPr>
          <w:rStyle w:val="Teksttreci"/>
          <w:color w:val="000000"/>
        </w:rPr>
        <w:t>ee</w:t>
      </w:r>
      <w:r>
        <w:rPr>
          <w:rStyle w:val="Teksttreci7"/>
          <w:color w:val="000000"/>
        </w:rPr>
        <w:t>d th</w:t>
      </w:r>
      <w:r>
        <w:rPr>
          <w:rStyle w:val="Teksttreci"/>
          <w:color w:val="000000"/>
        </w:rPr>
        <w:t xml:space="preserve">e </w:t>
      </w:r>
      <w:r>
        <w:rPr>
          <w:rStyle w:val="Teksttreci7"/>
          <w:color w:val="000000"/>
        </w:rPr>
        <w:t>T</w:t>
      </w:r>
      <w:r>
        <w:rPr>
          <w:rStyle w:val="Teksttreci"/>
          <w:color w:val="000000"/>
        </w:rPr>
        <w:t>e</w:t>
      </w:r>
      <w:r>
        <w:rPr>
          <w:rStyle w:val="Teksttreci7"/>
          <w:color w:val="000000"/>
        </w:rPr>
        <w:t>rm</w:t>
      </w:r>
      <w:r>
        <w:rPr>
          <w:rStyle w:val="Teksttreci"/>
          <w:color w:val="000000"/>
        </w:rPr>
        <w:t>i</w:t>
      </w:r>
      <w:r>
        <w:rPr>
          <w:rStyle w:val="Teksttreci7"/>
          <w:color w:val="000000"/>
        </w:rPr>
        <w:t>nat</w:t>
      </w:r>
      <w:r>
        <w:rPr>
          <w:rStyle w:val="Teksttreci"/>
          <w:color w:val="000000"/>
        </w:rPr>
        <w:t>i</w:t>
      </w:r>
      <w:r>
        <w:rPr>
          <w:rStyle w:val="Teksttreci7"/>
          <w:color w:val="000000"/>
        </w:rPr>
        <w:t>on</w:t>
      </w:r>
      <w:r>
        <w:rPr>
          <w:rStyle w:val="Teksttreci"/>
          <w:color w:val="000000"/>
        </w:rPr>
        <w:t>—</w:t>
      </w:r>
      <w:r>
        <w:rPr>
          <w:rStyle w:val="Teksttreci7"/>
          <w:color w:val="000000"/>
        </w:rPr>
        <w:t>L</w:t>
      </w:r>
      <w:r>
        <w:rPr>
          <w:rStyle w:val="Teksttreci"/>
          <w:color w:val="000000"/>
        </w:rPr>
        <w:t>i</w:t>
      </w:r>
      <w:r>
        <w:rPr>
          <w:rStyle w:val="Teksttreci7"/>
          <w:color w:val="000000"/>
        </w:rPr>
        <w:t>m</w:t>
      </w:r>
      <w:r>
        <w:rPr>
          <w:rStyle w:val="Teksttreci"/>
          <w:color w:val="000000"/>
        </w:rPr>
        <w:t>i</w:t>
      </w:r>
      <w:r>
        <w:rPr>
          <w:rStyle w:val="Teksttreci7"/>
          <w:color w:val="000000"/>
        </w:rPr>
        <w:t>ts</w:t>
      </w:r>
      <w:r>
        <w:rPr>
          <w:rStyle w:val="Teksttreci"/>
          <w:color w:val="000000"/>
        </w:rPr>
        <w:t>—</w:t>
      </w:r>
      <w:r>
        <w:rPr>
          <w:rStyle w:val="Teksttreci7"/>
          <w:color w:val="000000"/>
        </w:rPr>
        <w:t>as sp</w:t>
      </w:r>
      <w:r>
        <w:rPr>
          <w:rStyle w:val="Teksttreci"/>
          <w:color w:val="000000"/>
        </w:rPr>
        <w:t>e</w:t>
      </w:r>
      <w:r>
        <w:rPr>
          <w:rStyle w:val="Teksttreci7"/>
          <w:color w:val="000000"/>
        </w:rPr>
        <w:t>c</w:t>
      </w:r>
      <w:r>
        <w:rPr>
          <w:rStyle w:val="Teksttreci"/>
          <w:color w:val="000000"/>
        </w:rPr>
        <w:t>i</w:t>
      </w:r>
      <w:r>
        <w:rPr>
          <w:rStyle w:val="Teksttreci7"/>
          <w:color w:val="000000"/>
        </w:rPr>
        <w:t>f</w:t>
      </w:r>
      <w:r>
        <w:rPr>
          <w:rStyle w:val="Teksttreci"/>
          <w:color w:val="000000"/>
        </w:rPr>
        <w:t>ie</w:t>
      </w:r>
      <w:r>
        <w:rPr>
          <w:rStyle w:val="Teksttreci7"/>
          <w:color w:val="000000"/>
        </w:rPr>
        <w:t>d</w:t>
      </w:r>
      <w:r>
        <w:rPr>
          <w:rStyle w:val="Teksttreci"/>
          <w:color w:val="000000"/>
        </w:rPr>
        <w:t xml:space="preserve">—in—the </w:t>
      </w:r>
      <w:r>
        <w:rPr>
          <w:rStyle w:val="Teksttreci7"/>
          <w:color w:val="000000"/>
        </w:rPr>
        <w:t>P</w:t>
      </w:r>
      <w:r>
        <w:rPr>
          <w:rStyle w:val="Teksttreci"/>
          <w:color w:val="000000"/>
        </w:rPr>
        <w:t>e</w:t>
      </w:r>
      <w:r>
        <w:rPr>
          <w:rStyle w:val="Teksttreci7"/>
          <w:color w:val="000000"/>
        </w:rPr>
        <w:t>rformanc</w:t>
      </w:r>
      <w:r>
        <w:rPr>
          <w:rStyle w:val="Teksttreci"/>
          <w:color w:val="000000"/>
        </w:rPr>
        <w:t xml:space="preserve">e </w:t>
      </w:r>
      <w:r>
        <w:rPr>
          <w:rStyle w:val="Teksttreci7"/>
          <w:color w:val="000000"/>
        </w:rPr>
        <w:t>Sch</w:t>
      </w:r>
      <w:r>
        <w:rPr>
          <w:rStyle w:val="Teksttreci"/>
          <w:color w:val="000000"/>
        </w:rPr>
        <w:t>e</w:t>
      </w:r>
      <w:r>
        <w:rPr>
          <w:rStyle w:val="Teksttreci7"/>
          <w:color w:val="000000"/>
        </w:rPr>
        <w:t>du</w:t>
      </w:r>
      <w:r>
        <w:rPr>
          <w:rStyle w:val="Teksttreci"/>
          <w:color w:val="000000"/>
        </w:rPr>
        <w:t>le</w:t>
      </w:r>
      <w:r>
        <w:rPr>
          <w:rStyle w:val="Teksttreci7"/>
          <w:color w:val="000000"/>
        </w:rPr>
        <w:t>) at th</w:t>
      </w:r>
      <w:r>
        <w:rPr>
          <w:rStyle w:val="Teksttreci"/>
          <w:color w:val="000000"/>
        </w:rPr>
        <w:t xml:space="preserve">e </w:t>
      </w:r>
      <w:r>
        <w:rPr>
          <w:rStyle w:val="Teksttreci7"/>
          <w:color w:val="000000"/>
        </w:rPr>
        <w:t>p</w:t>
      </w:r>
      <w:r>
        <w:rPr>
          <w:rStyle w:val="Teksttreci"/>
          <w:color w:val="000000"/>
        </w:rPr>
        <w:t>e</w:t>
      </w:r>
      <w:r>
        <w:rPr>
          <w:rStyle w:val="Teksttreci7"/>
          <w:color w:val="000000"/>
        </w:rPr>
        <w:t>rformanc</w:t>
      </w:r>
      <w:r>
        <w:rPr>
          <w:rStyle w:val="Teksttreci"/>
          <w:color w:val="000000"/>
        </w:rPr>
        <w:t xml:space="preserve">e </w:t>
      </w:r>
      <w:r>
        <w:rPr>
          <w:rStyle w:val="Teksttreci7"/>
          <w:color w:val="000000"/>
        </w:rPr>
        <w:t>t</w:t>
      </w:r>
      <w:r>
        <w:rPr>
          <w:rStyle w:val="Teksttreci"/>
          <w:color w:val="000000"/>
        </w:rPr>
        <w:t>e</w:t>
      </w:r>
      <w:r>
        <w:rPr>
          <w:rStyle w:val="Teksttreci7"/>
          <w:color w:val="000000"/>
        </w:rPr>
        <w:t>sts (on</w:t>
      </w:r>
      <w:r>
        <w:rPr>
          <w:rStyle w:val="Teksttreci"/>
          <w:color w:val="000000"/>
        </w:rPr>
        <w:t xml:space="preserve">e </w:t>
      </w:r>
      <w:r>
        <w:rPr>
          <w:rStyle w:val="Teksttreci7"/>
          <w:color w:val="000000"/>
        </w:rPr>
        <w:t>r</w:t>
      </w:r>
      <w:r>
        <w:rPr>
          <w:rStyle w:val="Teksttreci"/>
          <w:color w:val="000000"/>
        </w:rPr>
        <w:t>e</w:t>
      </w:r>
      <w:r>
        <w:rPr>
          <w:rStyle w:val="Teksttreci7"/>
          <w:color w:val="000000"/>
        </w:rPr>
        <w:t>m</w:t>
      </w:r>
      <w:r>
        <w:rPr>
          <w:rStyle w:val="Teksttreci"/>
          <w:color w:val="000000"/>
        </w:rPr>
        <w:t>e</w:t>
      </w:r>
      <w:r>
        <w:rPr>
          <w:rStyle w:val="Teksttreci7"/>
          <w:color w:val="000000"/>
        </w:rPr>
        <w:t>d</w:t>
      </w:r>
      <w:r>
        <w:rPr>
          <w:rStyle w:val="Teksttreci"/>
          <w:color w:val="000000"/>
        </w:rPr>
        <w:t>i</w:t>
      </w:r>
      <w:r>
        <w:rPr>
          <w:rStyle w:val="Teksttreci7"/>
          <w:color w:val="000000"/>
        </w:rPr>
        <w:t>a</w:t>
      </w:r>
      <w:r>
        <w:rPr>
          <w:rStyle w:val="Teksttreci"/>
          <w:color w:val="000000"/>
        </w:rPr>
        <w:t xml:space="preserve">l </w:t>
      </w:r>
      <w:r>
        <w:rPr>
          <w:rStyle w:val="Teksttreci7"/>
          <w:color w:val="000000"/>
        </w:rPr>
        <w:t>att</w:t>
      </w:r>
      <w:r>
        <w:rPr>
          <w:rStyle w:val="Teksttreci"/>
          <w:color w:val="000000"/>
        </w:rPr>
        <w:t>e</w:t>
      </w:r>
      <w:r>
        <w:rPr>
          <w:rStyle w:val="Teksttreci7"/>
          <w:color w:val="000000"/>
        </w:rPr>
        <w:t>mpt ava</w:t>
      </w:r>
      <w:r>
        <w:rPr>
          <w:rStyle w:val="Teksttreci"/>
          <w:color w:val="000000"/>
        </w:rPr>
        <w:t>il</w:t>
      </w:r>
      <w:r>
        <w:rPr>
          <w:rStyle w:val="Teksttreci7"/>
          <w:color w:val="000000"/>
        </w:rPr>
        <w:t>ab</w:t>
      </w:r>
      <w:r>
        <w:rPr>
          <w:rStyle w:val="Teksttreci"/>
          <w:color w:val="000000"/>
        </w:rPr>
        <w:t xml:space="preserve">le </w:t>
      </w:r>
      <w:r>
        <w:rPr>
          <w:rStyle w:val="Teksttreci7"/>
          <w:color w:val="000000"/>
        </w:rPr>
        <w:t>to th</w:t>
      </w:r>
      <w:r>
        <w:rPr>
          <w:rStyle w:val="Teksttreci"/>
          <w:color w:val="000000"/>
        </w:rPr>
        <w:t xml:space="preserve">e </w:t>
      </w:r>
      <w:r>
        <w:rPr>
          <w:rStyle w:val="Teksttreci7"/>
          <w:color w:val="000000"/>
        </w:rPr>
        <w:t>Contractor);</w:t>
      </w:r>
      <w:r>
        <w:rPr>
          <w:rStyle w:val="Teksttreci"/>
          <w:color w:val="000000"/>
        </w:rPr>
        <w:t xml:space="preserve"> Not Applicable and</w:t>
      </w:r>
    </w:p>
    <w:p w:rsidR="00000000" w:rsidRDefault="00836728">
      <w:pPr>
        <w:pStyle w:val="Teksttreci1"/>
        <w:numPr>
          <w:ilvl w:val="1"/>
          <w:numId w:val="12"/>
        </w:numPr>
        <w:shd w:val="clear" w:color="auto" w:fill="auto"/>
        <w:tabs>
          <w:tab w:val="left" w:pos="1401"/>
        </w:tabs>
        <w:spacing w:before="0" w:after="239"/>
        <w:ind w:left="1400" w:right="20" w:hanging="700"/>
      </w:pPr>
      <w:r>
        <w:rPr>
          <w:rStyle w:val="Teksttreci"/>
          <w:color w:val="000000"/>
        </w:rPr>
        <w:t>the Employer's Customer has issued a certificate of acceptance (i.e. CCGT commissioning report signed by Employefs Customer) to the Employer under the Main Contra</w:t>
      </w:r>
      <w:r>
        <w:rPr>
          <w:rStyle w:val="Teksttreci"/>
          <w:color w:val="000000"/>
        </w:rPr>
        <w:t>ct.</w:t>
      </w:r>
    </w:p>
    <w:p w:rsidR="00000000" w:rsidRDefault="00836728">
      <w:pPr>
        <w:pStyle w:val="Teksttreci1"/>
        <w:shd w:val="clear" w:color="auto" w:fill="auto"/>
        <w:spacing w:before="0" w:after="264" w:line="190" w:lineRule="exact"/>
        <w:ind w:left="1400" w:firstLine="0"/>
      </w:pPr>
      <w:r>
        <w:rPr>
          <w:rStyle w:val="Teksttreci"/>
          <w:color w:val="000000"/>
        </w:rPr>
        <w:t>It is noted that the latest Date of Acceptance shall be 31-July-2021.</w:t>
      </w:r>
    </w:p>
    <w:p w:rsidR="00000000" w:rsidRDefault="00836728">
      <w:pPr>
        <w:pStyle w:val="Teksttreci1"/>
        <w:numPr>
          <w:ilvl w:val="0"/>
          <w:numId w:val="12"/>
        </w:numPr>
        <w:shd w:val="clear" w:color="auto" w:fill="auto"/>
        <w:tabs>
          <w:tab w:val="left" w:pos="682"/>
        </w:tabs>
        <w:spacing w:before="0" w:line="190" w:lineRule="exact"/>
        <w:ind w:firstLine="0"/>
      </w:pPr>
      <w:r>
        <w:rPr>
          <w:rStyle w:val="Teksttreci"/>
          <w:color w:val="000000"/>
        </w:rPr>
        <w:t>Acceptance Certificate:</w:t>
      </w:r>
      <w:r>
        <w:br w:type="page"/>
      </w:r>
    </w:p>
    <w:p w:rsidR="00000000" w:rsidRDefault="00836728">
      <w:pPr>
        <w:pStyle w:val="Teksttreci1"/>
        <w:numPr>
          <w:ilvl w:val="1"/>
          <w:numId w:val="12"/>
        </w:numPr>
        <w:shd w:val="clear" w:color="auto" w:fill="auto"/>
        <w:tabs>
          <w:tab w:val="left" w:pos="1396"/>
        </w:tabs>
        <w:spacing w:before="0" w:after="180"/>
        <w:ind w:left="1400" w:right="20" w:hanging="700"/>
      </w:pPr>
      <w:r>
        <w:rPr>
          <w:rStyle w:val="Teksttreci"/>
          <w:color w:val="000000"/>
        </w:rPr>
        <w:lastRenderedPageBreak/>
        <w:t xml:space="preserve">Acceptance of the Contractor's Works by the Employer shall be effected (and </w:t>
      </w:r>
      <w:r>
        <w:rPr>
          <w:rStyle w:val="Teksttreci"/>
          <w:color w:val="000000"/>
        </w:rPr>
        <w:t>can only be effected) by way of an Acceptance Certificate in the form of Annex 9 (Model Acceptance Certificate) signed by both Parties.</w:t>
      </w:r>
    </w:p>
    <w:p w:rsidR="00000000" w:rsidRDefault="00836728">
      <w:pPr>
        <w:pStyle w:val="Teksttreci1"/>
        <w:numPr>
          <w:ilvl w:val="1"/>
          <w:numId w:val="12"/>
        </w:numPr>
        <w:shd w:val="clear" w:color="auto" w:fill="auto"/>
        <w:tabs>
          <w:tab w:val="left" w:pos="1396"/>
        </w:tabs>
        <w:spacing w:before="0" w:after="180"/>
        <w:ind w:left="1400" w:right="20" w:hanging="700"/>
      </w:pPr>
      <w:r>
        <w:rPr>
          <w:rStyle w:val="Teksttreci"/>
          <w:color w:val="000000"/>
        </w:rPr>
        <w:t>Any inspection or other check and any approval, release or other statement concerning the Contractor's Design, Mate</w:t>
      </w:r>
      <w:r>
        <w:rPr>
          <w:rStyle w:val="Teksttreci"/>
          <w:color w:val="000000"/>
        </w:rPr>
        <w:t>rials, the Contractor's Supplies, Contractor's Installation or any other item of the Contractor's Works shall not constitute (and shall not be deemed to constitute) an Acceptance by the Employer.</w:t>
      </w:r>
    </w:p>
    <w:p w:rsidR="00000000" w:rsidRDefault="00836728">
      <w:pPr>
        <w:pStyle w:val="Teksttreci1"/>
        <w:numPr>
          <w:ilvl w:val="1"/>
          <w:numId w:val="12"/>
        </w:numPr>
        <w:shd w:val="clear" w:color="auto" w:fill="auto"/>
        <w:tabs>
          <w:tab w:val="left" w:pos="1396"/>
        </w:tabs>
        <w:spacing w:before="0" w:after="471"/>
        <w:ind w:left="1400" w:right="20" w:hanging="700"/>
      </w:pPr>
      <w:r>
        <w:rPr>
          <w:rStyle w:val="Teksttreci"/>
          <w:color w:val="000000"/>
        </w:rPr>
        <w:t>Any other form of acceptance, including without limitat</w:t>
      </w:r>
      <w:r>
        <w:rPr>
          <w:rStyle w:val="Teksttreci"/>
          <w:color w:val="000000"/>
        </w:rPr>
        <w:t>ion a deemed acceptance for whatever reason or acceptance surrogates of whatever kind, shall hereby be excluded.</w:t>
      </w:r>
    </w:p>
    <w:p w:rsidR="00000000" w:rsidRDefault="00836728">
      <w:pPr>
        <w:pStyle w:val="Teksttreci30"/>
        <w:shd w:val="clear" w:color="auto" w:fill="auto"/>
        <w:spacing w:before="0" w:after="394" w:line="200" w:lineRule="exact"/>
        <w:ind w:firstLine="0"/>
        <w:jc w:val="left"/>
      </w:pPr>
      <w:bookmarkStart w:id="22" w:name="bookmark21"/>
      <w:r>
        <w:rPr>
          <w:rStyle w:val="Teksttreci395pt15"/>
          <w:b w:val="0"/>
          <w:bCs w:val="0"/>
          <w:smallCaps w:val="0"/>
          <w:color w:val="000000"/>
        </w:rPr>
        <w:t>16.</w:t>
      </w:r>
      <w:r>
        <w:rPr>
          <w:rStyle w:val="Teksttreci3"/>
          <w:b/>
          <w:bCs/>
          <w:smallCaps/>
          <w:color w:val="000000"/>
        </w:rPr>
        <w:t xml:space="preserve"> Required condition of the Contractor's Supplies</w:t>
      </w:r>
      <w:bookmarkEnd w:id="22"/>
    </w:p>
    <w:p w:rsidR="00000000" w:rsidRDefault="00836728">
      <w:pPr>
        <w:pStyle w:val="Teksttreci1"/>
        <w:shd w:val="clear" w:color="auto" w:fill="auto"/>
        <w:spacing w:before="0" w:line="475" w:lineRule="exact"/>
        <w:ind w:firstLine="0"/>
        <w:jc w:val="left"/>
      </w:pPr>
      <w:r>
        <w:rPr>
          <w:rStyle w:val="Teksttreci"/>
          <w:color w:val="000000"/>
        </w:rPr>
        <w:t>16.1 The Contractor's Works shall:</w:t>
      </w:r>
    </w:p>
    <w:p w:rsidR="00000000" w:rsidRDefault="00836728">
      <w:pPr>
        <w:pStyle w:val="Teksttreci1"/>
        <w:numPr>
          <w:ilvl w:val="2"/>
          <w:numId w:val="12"/>
        </w:numPr>
        <w:shd w:val="clear" w:color="auto" w:fill="auto"/>
        <w:tabs>
          <w:tab w:val="left" w:pos="945"/>
          <w:tab w:val="left" w:leader="hyphen" w:pos="1420"/>
        </w:tabs>
        <w:spacing w:before="0" w:line="475" w:lineRule="exact"/>
        <w:ind w:left="1400" w:hanging="700"/>
      </w:pPr>
      <w:r>
        <w:rPr>
          <w:rStyle w:val="Teksttreci"/>
          <w:color w:val="000000"/>
        </w:rPr>
        <w:t>)</w:t>
      </w:r>
      <w:r>
        <w:rPr>
          <w:rStyle w:val="Teksttreci"/>
          <w:color w:val="000000"/>
        </w:rPr>
        <w:tab/>
      </w:r>
      <w:r>
        <w:rPr>
          <w:rStyle w:val="Teksttreci6"/>
          <w:color w:val="000000"/>
        </w:rPr>
        <w:t>ach</w:t>
      </w:r>
      <w:r>
        <w:rPr>
          <w:rStyle w:val="Teksttreci"/>
          <w:color w:val="000000"/>
        </w:rPr>
        <w:t>ie</w:t>
      </w:r>
      <w:r>
        <w:rPr>
          <w:rStyle w:val="Teksttreci6"/>
          <w:color w:val="000000"/>
        </w:rPr>
        <w:t>v</w:t>
      </w:r>
      <w:r>
        <w:rPr>
          <w:rStyle w:val="Teksttreci"/>
          <w:color w:val="000000"/>
        </w:rPr>
        <w:t xml:space="preserve">e </w:t>
      </w:r>
      <w:r>
        <w:rPr>
          <w:rStyle w:val="Teksttreci6"/>
          <w:color w:val="000000"/>
        </w:rPr>
        <w:t>th</w:t>
      </w:r>
      <w:r>
        <w:rPr>
          <w:rStyle w:val="Teksttreci"/>
          <w:color w:val="000000"/>
        </w:rPr>
        <w:t xml:space="preserve">e </w:t>
      </w:r>
      <w:r>
        <w:rPr>
          <w:rStyle w:val="Teksttreci6"/>
          <w:color w:val="000000"/>
        </w:rPr>
        <w:t>P</w:t>
      </w:r>
      <w:r>
        <w:rPr>
          <w:rStyle w:val="Teksttreci"/>
          <w:color w:val="000000"/>
        </w:rPr>
        <w:t>e</w:t>
      </w:r>
      <w:r>
        <w:rPr>
          <w:rStyle w:val="Teksttreci6"/>
          <w:color w:val="000000"/>
        </w:rPr>
        <w:t>rformanc</w:t>
      </w:r>
      <w:r>
        <w:rPr>
          <w:rStyle w:val="Teksttreci"/>
          <w:color w:val="000000"/>
        </w:rPr>
        <w:t xml:space="preserve">e </w:t>
      </w:r>
      <w:r>
        <w:rPr>
          <w:rStyle w:val="Teksttreci6"/>
          <w:color w:val="000000"/>
        </w:rPr>
        <w:t>Cr</w:t>
      </w:r>
      <w:r>
        <w:rPr>
          <w:rStyle w:val="Teksttreci"/>
          <w:color w:val="000000"/>
        </w:rPr>
        <w:t>i</w:t>
      </w:r>
      <w:r>
        <w:rPr>
          <w:rStyle w:val="Teksttreci6"/>
          <w:color w:val="000000"/>
        </w:rPr>
        <w:t>t</w:t>
      </w:r>
      <w:r>
        <w:rPr>
          <w:rStyle w:val="Teksttreci"/>
          <w:color w:val="000000"/>
        </w:rPr>
        <w:t>e</w:t>
      </w:r>
      <w:r>
        <w:rPr>
          <w:rStyle w:val="Teksttreci6"/>
          <w:color w:val="000000"/>
        </w:rPr>
        <w:t>r</w:t>
      </w:r>
      <w:r>
        <w:rPr>
          <w:rStyle w:val="Teksttreci"/>
          <w:color w:val="000000"/>
        </w:rPr>
        <w:t>i</w:t>
      </w:r>
      <w:r>
        <w:rPr>
          <w:rStyle w:val="Teksttreci6"/>
          <w:color w:val="000000"/>
        </w:rPr>
        <w:t>a; and</w:t>
      </w:r>
      <w:r>
        <w:rPr>
          <w:rStyle w:val="Teksttreci"/>
          <w:color w:val="000000"/>
        </w:rPr>
        <w:t xml:space="preserve"> Not Applicable</w:t>
      </w:r>
    </w:p>
    <w:p w:rsidR="00000000" w:rsidRDefault="00836728">
      <w:pPr>
        <w:pStyle w:val="Teksttreci1"/>
        <w:numPr>
          <w:ilvl w:val="3"/>
          <w:numId w:val="12"/>
        </w:numPr>
        <w:shd w:val="clear" w:color="auto" w:fill="auto"/>
        <w:tabs>
          <w:tab w:val="left" w:pos="1410"/>
        </w:tabs>
        <w:spacing w:before="0" w:line="475" w:lineRule="exact"/>
        <w:ind w:left="1400" w:hanging="700"/>
      </w:pPr>
      <w:r>
        <w:rPr>
          <w:rStyle w:val="Teksttreci"/>
          <w:color w:val="000000"/>
        </w:rPr>
        <w:t>be in accordance with all requirements stated in the Contract; and</w:t>
      </w:r>
    </w:p>
    <w:p w:rsidR="00000000" w:rsidRDefault="00836728">
      <w:pPr>
        <w:pStyle w:val="Teksttreci1"/>
        <w:numPr>
          <w:ilvl w:val="3"/>
          <w:numId w:val="12"/>
        </w:numPr>
        <w:shd w:val="clear" w:color="auto" w:fill="auto"/>
        <w:tabs>
          <w:tab w:val="left" w:pos="1410"/>
        </w:tabs>
        <w:spacing w:before="0" w:after="180"/>
        <w:ind w:left="1400" w:right="20" w:hanging="700"/>
      </w:pPr>
      <w:r>
        <w:rPr>
          <w:rStyle w:val="Teksttreci"/>
          <w:color w:val="000000"/>
        </w:rPr>
        <w:t>be fit for their intended purposes as stated in or to be inferred from the Contract; and</w:t>
      </w:r>
    </w:p>
    <w:p w:rsidR="00000000" w:rsidRDefault="00836728">
      <w:pPr>
        <w:pStyle w:val="Teksttreci1"/>
        <w:numPr>
          <w:ilvl w:val="3"/>
          <w:numId w:val="12"/>
        </w:numPr>
        <w:shd w:val="clear" w:color="auto" w:fill="auto"/>
        <w:tabs>
          <w:tab w:val="left" w:pos="1410"/>
        </w:tabs>
        <w:spacing w:before="0" w:after="180"/>
        <w:ind w:left="1400" w:right="20" w:hanging="700"/>
      </w:pPr>
      <w:r>
        <w:rPr>
          <w:rStyle w:val="Teksttreci"/>
          <w:color w:val="000000"/>
        </w:rPr>
        <w:t>be in accordance with all Legal</w:t>
      </w:r>
      <w:r>
        <w:rPr>
          <w:rStyle w:val="Teksttreci"/>
          <w:color w:val="000000"/>
        </w:rPr>
        <w:t xml:space="preserve"> Requirements applicable to them at the date of Acceptance; and</w:t>
      </w:r>
    </w:p>
    <w:p w:rsidR="00000000" w:rsidRDefault="00836728">
      <w:pPr>
        <w:pStyle w:val="Teksttreci1"/>
        <w:numPr>
          <w:ilvl w:val="3"/>
          <w:numId w:val="12"/>
        </w:numPr>
        <w:shd w:val="clear" w:color="auto" w:fill="auto"/>
        <w:tabs>
          <w:tab w:val="left" w:pos="1410"/>
        </w:tabs>
        <w:spacing w:before="0" w:after="180"/>
        <w:ind w:left="1400" w:right="20" w:hanging="700"/>
      </w:pPr>
      <w:r>
        <w:rPr>
          <w:rStyle w:val="Teksttreci"/>
          <w:color w:val="000000"/>
        </w:rPr>
        <w:t>be factory new with regard to all Contractor's Supplies and Materials, i.e. produced/manufactured not earlier than eight months before Effective Date and unused; and</w:t>
      </w:r>
    </w:p>
    <w:p w:rsidR="00000000" w:rsidRDefault="00836728">
      <w:pPr>
        <w:pStyle w:val="Teksttreci1"/>
        <w:numPr>
          <w:ilvl w:val="3"/>
          <w:numId w:val="12"/>
        </w:numPr>
        <w:shd w:val="clear" w:color="auto" w:fill="auto"/>
        <w:tabs>
          <w:tab w:val="left" w:pos="1410"/>
        </w:tabs>
        <w:spacing w:before="0"/>
        <w:ind w:left="1400" w:right="20" w:hanging="700"/>
      </w:pPr>
      <w:r>
        <w:rPr>
          <w:rStyle w:val="Teksttreci"/>
          <w:color w:val="000000"/>
        </w:rPr>
        <w:t>be at the date o</w:t>
      </w:r>
      <w:r>
        <w:rPr>
          <w:rStyle w:val="Teksttreci"/>
          <w:color w:val="000000"/>
        </w:rPr>
        <w:t>f Acceptance (i) in accordance with the relevant state of the art, with all applicable technical and ecological standards (including, but not limited to BAT (Best Available Technology according to Polish law) requirements and the parameters ensuing therein</w:t>
      </w:r>
      <w:r>
        <w:rPr>
          <w:rStyle w:val="Teksttreci"/>
          <w:color w:val="000000"/>
        </w:rPr>
        <w:t>, set forth in BAT for different combustion sources (Article 204 of the law of 27 April 2001 of the Polish Environmental Protection Law - consolidated text Journal of Laws Dz.U. 2013 Item 1232, as amended) and the technical standards applicable in the Proj</w:t>
      </w:r>
      <w:r>
        <w:rPr>
          <w:rStyle w:val="Teksttreci"/>
          <w:color w:val="000000"/>
        </w:rPr>
        <w:t>ect Country and in the absence thereof in accordance with applicable standards of the European Union, such as, but not limited to: IEC, DIN, VDE, NF, ONORM BS standards) and with generally recognized standards of good practice and (ii) in accordance with t</w:t>
      </w:r>
      <w:r>
        <w:rPr>
          <w:rStyle w:val="Teksttreci"/>
          <w:color w:val="000000"/>
        </w:rPr>
        <w:t>he Polish law of 7 July 1994 - the Construction Law (consolidated text Journal of Laws Dz.U. 2016 Item 290, as amended) and (iii) shall hold/be provided with approvals, certificates, attestations required by virtue of the provisions of the applicable laws,</w:t>
      </w:r>
      <w:r>
        <w:rPr>
          <w:rStyle w:val="Teksttreci"/>
          <w:color w:val="000000"/>
        </w:rPr>
        <w:t xml:space="preserve"> including: regulations governing technical supervision and appropriate standards and shall hold CE marking where required under the Contract or pursuant to any applicable Legal Requirements; and</w:t>
      </w:r>
      <w:r>
        <w:br w:type="page"/>
      </w:r>
    </w:p>
    <w:p w:rsidR="00000000" w:rsidRDefault="00836728">
      <w:pPr>
        <w:pStyle w:val="Teksttreci1"/>
        <w:numPr>
          <w:ilvl w:val="3"/>
          <w:numId w:val="12"/>
        </w:numPr>
        <w:shd w:val="clear" w:color="auto" w:fill="auto"/>
        <w:tabs>
          <w:tab w:val="left" w:pos="1410"/>
        </w:tabs>
        <w:spacing w:before="0" w:after="176"/>
        <w:ind w:left="1400" w:right="20" w:hanging="700"/>
      </w:pPr>
      <w:r>
        <w:rPr>
          <w:rStyle w:val="Teksttreci"/>
          <w:color w:val="000000"/>
        </w:rPr>
        <w:lastRenderedPageBreak/>
        <w:t>be free of any third party rights (including without l</w:t>
      </w:r>
      <w:r>
        <w:rPr>
          <w:rStyle w:val="Teksttreci"/>
          <w:color w:val="000000"/>
        </w:rPr>
        <w:t>imitation proprietary rights and IP Rights) which might affect, legally or factually, the use of the Contractor's Supplies; and</w:t>
      </w:r>
    </w:p>
    <w:p w:rsidR="00000000" w:rsidRDefault="00836728">
      <w:pPr>
        <w:pStyle w:val="Teksttreci1"/>
        <w:numPr>
          <w:ilvl w:val="3"/>
          <w:numId w:val="12"/>
        </w:numPr>
        <w:shd w:val="clear" w:color="auto" w:fill="auto"/>
        <w:tabs>
          <w:tab w:val="left" w:pos="1410"/>
        </w:tabs>
        <w:spacing w:before="0" w:after="184" w:line="269" w:lineRule="exact"/>
        <w:ind w:left="1400" w:right="20" w:hanging="700"/>
      </w:pPr>
      <w:r>
        <w:rPr>
          <w:rStyle w:val="Teksttreci"/>
          <w:color w:val="000000"/>
        </w:rPr>
        <w:t>have approvals, certificates and a CE marking if and to the extent required in the Contract or under any Legal Requirements</w:t>
      </w:r>
      <w:r>
        <w:rPr>
          <w:rStyle w:val="Teksttreci"/>
          <w:color w:val="000000"/>
        </w:rPr>
        <w:t>; and</w:t>
      </w:r>
    </w:p>
    <w:p w:rsidR="00000000" w:rsidRDefault="00836728">
      <w:pPr>
        <w:pStyle w:val="Teksttreci1"/>
        <w:numPr>
          <w:ilvl w:val="3"/>
          <w:numId w:val="12"/>
        </w:numPr>
        <w:shd w:val="clear" w:color="auto" w:fill="auto"/>
        <w:tabs>
          <w:tab w:val="left" w:pos="1410"/>
        </w:tabs>
        <w:spacing w:before="0" w:after="239"/>
        <w:ind w:left="1400" w:right="20" w:hanging="700"/>
      </w:pPr>
      <w:r>
        <w:rPr>
          <w:rStyle w:val="Teksttreci"/>
          <w:color w:val="000000"/>
        </w:rPr>
        <w:t>be designed and implemented to declare its design lifetime to be of at least 25 Years or 200.000 hours (in words: two-hundred-thousand hours) in operation whichever occurs first.</w:t>
      </w:r>
    </w:p>
    <w:p w:rsidR="00000000" w:rsidRDefault="00836728">
      <w:pPr>
        <w:pStyle w:val="Teksttreci1"/>
        <w:shd w:val="clear" w:color="auto" w:fill="auto"/>
        <w:spacing w:before="0" w:after="264" w:line="190" w:lineRule="exact"/>
        <w:ind w:left="700" w:hanging="700"/>
      </w:pPr>
      <w:r>
        <w:rPr>
          <w:rStyle w:val="Teksttreci"/>
          <w:color w:val="000000"/>
        </w:rPr>
        <w:t>16.2 In addition to that, the Contractor's Documents shall:</w:t>
      </w:r>
    </w:p>
    <w:p w:rsidR="00000000" w:rsidRDefault="00836728">
      <w:pPr>
        <w:pStyle w:val="Teksttreci1"/>
        <w:numPr>
          <w:ilvl w:val="4"/>
          <w:numId w:val="12"/>
        </w:numPr>
        <w:shd w:val="clear" w:color="auto" w:fill="auto"/>
        <w:tabs>
          <w:tab w:val="left" w:pos="1410"/>
        </w:tabs>
        <w:spacing w:before="0" w:after="205" w:line="190" w:lineRule="exact"/>
        <w:ind w:left="1400" w:hanging="700"/>
      </w:pPr>
      <w:r>
        <w:rPr>
          <w:rStyle w:val="Teksttreci"/>
          <w:color w:val="000000"/>
        </w:rPr>
        <w:t>be written in the Polish and the English language; and</w:t>
      </w:r>
    </w:p>
    <w:p w:rsidR="00000000" w:rsidRDefault="00836728">
      <w:pPr>
        <w:pStyle w:val="Teksttreci1"/>
        <w:numPr>
          <w:ilvl w:val="4"/>
          <w:numId w:val="12"/>
        </w:numPr>
        <w:shd w:val="clear" w:color="auto" w:fill="auto"/>
        <w:tabs>
          <w:tab w:val="left" w:pos="1410"/>
        </w:tabs>
        <w:spacing w:before="0" w:after="180"/>
        <w:ind w:left="1400" w:right="20" w:hanging="700"/>
      </w:pPr>
      <w:r>
        <w:rPr>
          <w:rStyle w:val="Teksttreci"/>
          <w:color w:val="000000"/>
        </w:rPr>
        <w:t>be developed in a manner required to obtain all the approvals and administrative decisions required by the Legal Requirements; and</w:t>
      </w:r>
    </w:p>
    <w:p w:rsidR="00000000" w:rsidRDefault="00836728">
      <w:pPr>
        <w:pStyle w:val="Teksttreci1"/>
        <w:numPr>
          <w:ilvl w:val="4"/>
          <w:numId w:val="12"/>
        </w:numPr>
        <w:shd w:val="clear" w:color="auto" w:fill="auto"/>
        <w:tabs>
          <w:tab w:val="left" w:pos="1410"/>
        </w:tabs>
        <w:spacing w:before="0" w:after="180"/>
        <w:ind w:left="1400" w:right="20" w:hanging="700"/>
      </w:pPr>
      <w:r>
        <w:rPr>
          <w:rStyle w:val="Teksttreci"/>
          <w:color w:val="000000"/>
        </w:rPr>
        <w:t xml:space="preserve">provide that the Employer's and the End-Customefs executive </w:t>
      </w:r>
      <w:r>
        <w:rPr>
          <w:rStyle w:val="Teksttreci"/>
          <w:color w:val="000000"/>
        </w:rPr>
        <w:t>personnel shall be provided with sufficient guidelines to construct the Contractor's Supplies and shall describe the operation of the Contractofs Supplies in sufficient manner; and</w:t>
      </w:r>
    </w:p>
    <w:p w:rsidR="00000000" w:rsidRDefault="00836728">
      <w:pPr>
        <w:pStyle w:val="Teksttreci1"/>
        <w:shd w:val="clear" w:color="auto" w:fill="auto"/>
        <w:spacing w:before="0" w:after="660"/>
        <w:ind w:left="1260" w:right="20" w:hanging="700"/>
      </w:pPr>
      <w:r>
        <w:rPr>
          <w:rStyle w:val="Teksttreci"/>
          <w:color w:val="000000"/>
        </w:rPr>
        <w:t>(d) be at the date of Acceptance in accordance with the relevant state of t</w:t>
      </w:r>
      <w:r>
        <w:rPr>
          <w:rStyle w:val="Teksttreci"/>
          <w:color w:val="000000"/>
        </w:rPr>
        <w:t>he art, with all applicable technical standards (including, but not limited to BAT - = Best Available Technology according to Polish law - requirements and the parameters ensuing therein, set forth in BAT for different combustion sources (Article 204 of th</w:t>
      </w:r>
      <w:r>
        <w:rPr>
          <w:rStyle w:val="Teksttreci"/>
          <w:color w:val="000000"/>
        </w:rPr>
        <w:t>e law of 27 April 2001 of the Polish Environmental Protection Law - consolidated text Journal of Laws Dz.U. 2013 Item 1232, as amended) and the technical standards applicable in the Project Country and in the absence thereof in accordance with applicable s</w:t>
      </w:r>
      <w:r>
        <w:rPr>
          <w:rStyle w:val="Teksttreci"/>
          <w:color w:val="000000"/>
        </w:rPr>
        <w:t>tandards of the European Union such as, but not limited to: IEC, DIN, VDE, NF, ONORM BS standards) and with general recognized standards of good practice.</w:t>
      </w:r>
    </w:p>
    <w:p w:rsidR="00000000" w:rsidRDefault="00836728">
      <w:pPr>
        <w:pStyle w:val="Teksttreci1"/>
        <w:shd w:val="clear" w:color="auto" w:fill="auto"/>
        <w:spacing w:before="0"/>
        <w:ind w:left="700" w:right="20" w:hanging="700"/>
      </w:pPr>
      <w:r>
        <w:rPr>
          <w:rStyle w:val="Teksttreci"/>
          <w:color w:val="000000"/>
        </w:rPr>
        <w:t xml:space="preserve">16.3 If the Legal Requirements applicable to the Contractor's Works change after the Effective Date, </w:t>
      </w:r>
      <w:r>
        <w:rPr>
          <w:rStyle w:val="Teksttreci"/>
          <w:color w:val="000000"/>
        </w:rPr>
        <w:t>the Contractor shall promptly notify the Employer thereof. The Employer shall then instruct the Contractor as to whether he shall implement that change or not. If (i) the Employer instructs the Contractor to implement such a change and (ii) the change is s</w:t>
      </w:r>
      <w:r>
        <w:rPr>
          <w:rStyle w:val="Teksttreci"/>
          <w:color w:val="000000"/>
        </w:rPr>
        <w:t>uch that an experienced Contractor could not have foreseen it as the Effective Date and (iii) the implementation of the change causes the Contractor to incur additional Cost and/or delays the Contractor's performance of the Contract, the Contractor shall b</w:t>
      </w:r>
      <w:r>
        <w:rPr>
          <w:rStyle w:val="Teksttreci"/>
          <w:color w:val="000000"/>
        </w:rPr>
        <w:t>e entitled to an Adjustment of the Contract Price and/or to an Extension of Time.</w:t>
      </w:r>
      <w:r>
        <w:br w:type="page"/>
      </w:r>
    </w:p>
    <w:p w:rsidR="00000000" w:rsidRDefault="00836728">
      <w:pPr>
        <w:pStyle w:val="Teksttreci30"/>
        <w:shd w:val="clear" w:color="auto" w:fill="auto"/>
        <w:spacing w:before="0" w:after="262" w:line="200" w:lineRule="exact"/>
        <w:ind w:firstLine="0"/>
      </w:pPr>
      <w:bookmarkStart w:id="23" w:name="bookmark22"/>
      <w:r>
        <w:rPr>
          <w:rStyle w:val="Teksttreci395pt14"/>
          <w:b w:val="0"/>
          <w:bCs w:val="0"/>
          <w:smallCaps w:val="0"/>
          <w:color w:val="000000"/>
        </w:rPr>
        <w:lastRenderedPageBreak/>
        <w:t>17.</w:t>
      </w:r>
      <w:r>
        <w:rPr>
          <w:rStyle w:val="Teksttreci3"/>
          <w:b/>
          <w:bCs/>
          <w:smallCaps/>
          <w:color w:val="000000"/>
        </w:rPr>
        <w:t xml:space="preserve"> Defects</w:t>
      </w:r>
      <w:bookmarkEnd w:id="23"/>
    </w:p>
    <w:p w:rsidR="00000000" w:rsidRDefault="00836728">
      <w:pPr>
        <w:pStyle w:val="Teksttreci1"/>
        <w:numPr>
          <w:ilvl w:val="0"/>
          <w:numId w:val="13"/>
        </w:numPr>
        <w:shd w:val="clear" w:color="auto" w:fill="auto"/>
        <w:tabs>
          <w:tab w:val="left" w:pos="701"/>
        </w:tabs>
        <w:spacing w:before="0" w:after="205" w:line="190" w:lineRule="exact"/>
        <w:ind w:firstLine="0"/>
      </w:pPr>
      <w:r>
        <w:rPr>
          <w:rStyle w:val="Teksttreci"/>
          <w:color w:val="000000"/>
        </w:rPr>
        <w:t>Defects and the Contractor's responsibility for Defects:</w:t>
      </w:r>
    </w:p>
    <w:p w:rsidR="00000000" w:rsidRDefault="00836728">
      <w:pPr>
        <w:pStyle w:val="Teksttreci1"/>
        <w:numPr>
          <w:ilvl w:val="1"/>
          <w:numId w:val="13"/>
        </w:numPr>
        <w:shd w:val="clear" w:color="auto" w:fill="auto"/>
        <w:tabs>
          <w:tab w:val="left" w:pos="1401"/>
        </w:tabs>
        <w:spacing w:before="0" w:after="180"/>
        <w:ind w:left="1400" w:right="20" w:hanging="700"/>
      </w:pPr>
      <w:r>
        <w:rPr>
          <w:rStyle w:val="Teksttreci"/>
          <w:color w:val="000000"/>
        </w:rPr>
        <w:t>The Contractor shall be solely</w:t>
      </w:r>
      <w:r>
        <w:rPr>
          <w:rStyle w:val="Teksttreci"/>
          <w:color w:val="000000"/>
        </w:rPr>
        <w:t xml:space="preserve"> responsible for any Defects which are in the Contractofs scope.</w:t>
      </w:r>
    </w:p>
    <w:p w:rsidR="00000000" w:rsidRDefault="00836728">
      <w:pPr>
        <w:pStyle w:val="Teksttreci1"/>
        <w:numPr>
          <w:ilvl w:val="1"/>
          <w:numId w:val="13"/>
        </w:numPr>
        <w:shd w:val="clear" w:color="auto" w:fill="auto"/>
        <w:tabs>
          <w:tab w:val="left" w:pos="1401"/>
        </w:tabs>
        <w:spacing w:before="0" w:after="239"/>
        <w:ind w:left="1400" w:right="20" w:hanging="700"/>
      </w:pPr>
      <w:r>
        <w:rPr>
          <w:rStyle w:val="Teksttreci"/>
          <w:color w:val="000000"/>
        </w:rPr>
        <w:t>The Employer's right to inspect, test or otherwise check the Contractor's performance of the Contract, the Employer's exercising of these rights, and any approvals, releases or other sta</w:t>
      </w:r>
      <w:r>
        <w:rPr>
          <w:rStyle w:val="Teksttreci"/>
          <w:color w:val="000000"/>
        </w:rPr>
        <w:t>tements made by the Employer with respect to the Contractor's Works, shall not affect the Contractor's sole responsibility and liability for Defects.</w:t>
      </w:r>
    </w:p>
    <w:p w:rsidR="00000000" w:rsidRDefault="00836728">
      <w:pPr>
        <w:pStyle w:val="Teksttreci1"/>
        <w:numPr>
          <w:ilvl w:val="0"/>
          <w:numId w:val="13"/>
        </w:numPr>
        <w:shd w:val="clear" w:color="auto" w:fill="auto"/>
        <w:tabs>
          <w:tab w:val="left" w:pos="701"/>
        </w:tabs>
        <w:spacing w:before="0" w:after="205" w:line="190" w:lineRule="exact"/>
        <w:ind w:firstLine="0"/>
      </w:pPr>
      <w:r>
        <w:rPr>
          <w:rStyle w:val="Teksttreci"/>
          <w:color w:val="000000"/>
        </w:rPr>
        <w:t>Remedying of Defects by the Contractor:</w:t>
      </w:r>
    </w:p>
    <w:p w:rsidR="00000000" w:rsidRDefault="00836728">
      <w:pPr>
        <w:pStyle w:val="Teksttreci1"/>
        <w:numPr>
          <w:ilvl w:val="1"/>
          <w:numId w:val="13"/>
        </w:numPr>
        <w:shd w:val="clear" w:color="auto" w:fill="auto"/>
        <w:tabs>
          <w:tab w:val="left" w:pos="1401"/>
        </w:tabs>
        <w:spacing w:before="0" w:after="180"/>
        <w:ind w:left="1400" w:right="20" w:hanging="700"/>
      </w:pPr>
      <w:r>
        <w:rPr>
          <w:rStyle w:val="Teksttreci"/>
          <w:color w:val="000000"/>
        </w:rPr>
        <w:t>The Contractor shall remedy all Defects notified to him</w:t>
      </w:r>
      <w:r>
        <w:rPr>
          <w:rStyle w:val="Teksttreci"/>
          <w:color w:val="000000"/>
        </w:rPr>
        <w:t xml:space="preserve"> before the end of the relevant Defect Notification Period.</w:t>
      </w:r>
    </w:p>
    <w:p w:rsidR="00000000" w:rsidRDefault="00836728">
      <w:pPr>
        <w:pStyle w:val="Teksttreci1"/>
        <w:numPr>
          <w:ilvl w:val="2"/>
          <w:numId w:val="13"/>
        </w:numPr>
        <w:shd w:val="clear" w:color="auto" w:fill="auto"/>
        <w:tabs>
          <w:tab w:val="left" w:pos="2121"/>
        </w:tabs>
        <w:spacing w:before="0" w:after="180"/>
        <w:ind w:left="2120" w:right="20" w:hanging="700"/>
      </w:pPr>
      <w:r>
        <w:rPr>
          <w:rStyle w:val="Teksttreci"/>
          <w:color w:val="000000"/>
        </w:rPr>
        <w:t>The time of response of a notified Defect, i.e. time within which the Contractor shall by fax or electronic mail provide a response to the possible Defect notified by the Employer shall be ma</w:t>
      </w:r>
      <w:r>
        <w:rPr>
          <w:rStyle w:val="Teksttreci"/>
          <w:color w:val="000000"/>
        </w:rPr>
        <w:t>ximum five (5) hours from the Employer's notification of a Defect.</w:t>
      </w:r>
    </w:p>
    <w:p w:rsidR="00000000" w:rsidRDefault="00836728">
      <w:pPr>
        <w:pStyle w:val="Teksttreci1"/>
        <w:numPr>
          <w:ilvl w:val="2"/>
          <w:numId w:val="13"/>
        </w:numPr>
        <w:shd w:val="clear" w:color="auto" w:fill="auto"/>
        <w:tabs>
          <w:tab w:val="left" w:pos="2121"/>
        </w:tabs>
        <w:spacing w:before="0" w:after="180"/>
        <w:ind w:left="2120" w:right="20" w:hanging="700"/>
      </w:pPr>
      <w:r>
        <w:rPr>
          <w:rStyle w:val="Teksttreci"/>
          <w:color w:val="000000"/>
        </w:rPr>
        <w:t>The Contractor shall start to remedy Defects which prohibit the safe operation of the Plant or the possibility of the Plant to operate at full power or causing threat to people or equ</w:t>
      </w:r>
      <w:r>
        <w:rPr>
          <w:rStyle w:val="Teksttreci"/>
          <w:color w:val="000000"/>
        </w:rPr>
        <w:t>ipment within maximum twenty-four (24) hours from the Employer's notification of such a Defect.</w:t>
      </w:r>
    </w:p>
    <w:p w:rsidR="00000000" w:rsidRDefault="00836728">
      <w:pPr>
        <w:pStyle w:val="Teksttreci1"/>
        <w:numPr>
          <w:ilvl w:val="2"/>
          <w:numId w:val="13"/>
        </w:numPr>
        <w:shd w:val="clear" w:color="auto" w:fill="auto"/>
        <w:tabs>
          <w:tab w:val="left" w:pos="2193"/>
        </w:tabs>
        <w:spacing w:before="0" w:after="180"/>
        <w:ind w:left="2120" w:right="20" w:hanging="700"/>
      </w:pPr>
      <w:r>
        <w:rPr>
          <w:rStyle w:val="Teksttreci"/>
          <w:color w:val="000000"/>
        </w:rPr>
        <w:t>In the case of emergency shut-down of the Plant, the reaction time i.e. the time the Contractor needs to state its position by facsimile or email regardi</w:t>
      </w:r>
      <w:r>
        <w:rPr>
          <w:rStyle w:val="Teksttreci"/>
          <w:color w:val="000000"/>
        </w:rPr>
        <w:t>ng the irregularities notified and to inform the Employer on how to proceed in association with the removal of the notified Defect, will be 4 (four) hours from the Notification of Defect by the Employer, and the time limit for Commencement of Defect Elimin</w:t>
      </w:r>
      <w:r>
        <w:rPr>
          <w:rStyle w:val="Teksttreci"/>
          <w:color w:val="000000"/>
        </w:rPr>
        <w:t>ation (i.e. assessment of Defect and presenting to the Employer in writing the scheduled time limit for the elimination of such Defect which has to be approved by the Employer) by the Contractor will be 8 (eight) hours running from the notification of Defe</w:t>
      </w:r>
      <w:r>
        <w:rPr>
          <w:rStyle w:val="Teksttreci"/>
          <w:color w:val="000000"/>
        </w:rPr>
        <w:t>ct. In such case, the Contractor shall promptly notify the Employer of the possibility to restart the Plant, save when such restart before the cause of shut-down is removed will threaten the safety of staff or will not be recommended for technical reasons.</w:t>
      </w:r>
    </w:p>
    <w:p w:rsidR="00000000" w:rsidRDefault="00836728">
      <w:pPr>
        <w:pStyle w:val="Teksttreci1"/>
        <w:shd w:val="clear" w:color="auto" w:fill="auto"/>
        <w:spacing w:before="0" w:after="180"/>
        <w:ind w:left="1400" w:right="20" w:firstLine="0"/>
      </w:pPr>
      <w:r>
        <w:rPr>
          <w:rStyle w:val="Teksttreci"/>
          <w:color w:val="000000"/>
        </w:rPr>
        <w:t>In particularly justified cases, the Parties may agree upon another time limit for remedying those Defects mentioned under 17.2 (a) (ii) - (iii) above.</w:t>
      </w:r>
    </w:p>
    <w:p w:rsidR="00000000" w:rsidRDefault="00836728">
      <w:pPr>
        <w:pStyle w:val="Teksttreci1"/>
        <w:numPr>
          <w:ilvl w:val="1"/>
          <w:numId w:val="13"/>
        </w:numPr>
        <w:shd w:val="clear" w:color="auto" w:fill="auto"/>
        <w:tabs>
          <w:tab w:val="left" w:pos="1401"/>
        </w:tabs>
        <w:spacing w:before="0" w:after="180"/>
        <w:ind w:left="1400" w:right="20" w:hanging="700"/>
      </w:pPr>
      <w:r>
        <w:rPr>
          <w:rStyle w:val="Teksttreci"/>
          <w:color w:val="000000"/>
        </w:rPr>
        <w:t>The Employer shall have the</w:t>
      </w:r>
      <w:r>
        <w:rPr>
          <w:rStyle w:val="Teksttreci"/>
          <w:color w:val="000000"/>
        </w:rPr>
        <w:t xml:space="preserve"> right to instruct the Contractor as to when the Defect shall be remedied, taking into account the overall</w:t>
      </w:r>
      <w:r>
        <w:rPr>
          <w:rStyle w:val="Teksttreci"/>
          <w:color w:val="000000"/>
        </w:rPr>
        <w:br w:type="page"/>
      </w:r>
      <w:r>
        <w:rPr>
          <w:rStyle w:val="Teksttreci"/>
          <w:color w:val="000000"/>
        </w:rPr>
        <w:lastRenderedPageBreak/>
        <w:t>circumstances, including without limitation the operational requirements of the Plant and damage mitigation considerations.</w:t>
      </w:r>
    </w:p>
    <w:p w:rsidR="00000000" w:rsidRDefault="00836728">
      <w:pPr>
        <w:pStyle w:val="Teksttreci1"/>
        <w:numPr>
          <w:ilvl w:val="1"/>
          <w:numId w:val="13"/>
        </w:numPr>
        <w:shd w:val="clear" w:color="auto" w:fill="auto"/>
        <w:tabs>
          <w:tab w:val="left" w:pos="1381"/>
        </w:tabs>
        <w:spacing w:before="0" w:after="180"/>
        <w:ind w:left="1400" w:right="20"/>
      </w:pPr>
      <w:r>
        <w:rPr>
          <w:rStyle w:val="Teksttreci"/>
          <w:color w:val="000000"/>
        </w:rPr>
        <w:t>The remedying of Def</w:t>
      </w:r>
      <w:r>
        <w:rPr>
          <w:rStyle w:val="Teksttreci"/>
          <w:color w:val="000000"/>
        </w:rPr>
        <w:t>ects shall be carried out at the Contractor's cost. If the Employer incurs Cost for the identification and/or investigation of a Defect and/or as a result of the remedying of a Defect by the Contractor, the Contractor shall compensate the Employer for that</w:t>
      </w:r>
      <w:r>
        <w:rPr>
          <w:rStyle w:val="Teksttreci"/>
          <w:color w:val="000000"/>
        </w:rPr>
        <w:t xml:space="preserve"> Cost.</w:t>
      </w:r>
    </w:p>
    <w:p w:rsidR="00000000" w:rsidRDefault="00836728">
      <w:pPr>
        <w:pStyle w:val="Teksttreci1"/>
        <w:numPr>
          <w:ilvl w:val="1"/>
          <w:numId w:val="13"/>
        </w:numPr>
        <w:shd w:val="clear" w:color="auto" w:fill="auto"/>
        <w:tabs>
          <w:tab w:val="left" w:pos="1395"/>
        </w:tabs>
        <w:spacing w:before="0" w:after="180"/>
        <w:ind w:left="1400" w:right="20"/>
      </w:pPr>
      <w:r>
        <w:rPr>
          <w:rStyle w:val="Teksttreci"/>
          <w:color w:val="000000"/>
        </w:rPr>
        <w:t>If a Defect of the Contractor's Works is such that it gives a reason to believe that there might be a serial defect, the Contractor shall upon the Employer's request replace all potentially parts of the Contractor's Works.</w:t>
      </w:r>
    </w:p>
    <w:p w:rsidR="00000000" w:rsidRDefault="00836728">
      <w:pPr>
        <w:pStyle w:val="Teksttreci1"/>
        <w:numPr>
          <w:ilvl w:val="1"/>
          <w:numId w:val="13"/>
        </w:numPr>
        <w:shd w:val="clear" w:color="auto" w:fill="auto"/>
        <w:tabs>
          <w:tab w:val="left" w:pos="1381"/>
        </w:tabs>
        <w:spacing w:before="0" w:after="180"/>
        <w:ind w:left="1400" w:right="20"/>
      </w:pPr>
      <w:r>
        <w:rPr>
          <w:rStyle w:val="Teksttreci"/>
          <w:color w:val="000000"/>
        </w:rPr>
        <w:t>When the Contrac</w:t>
      </w:r>
      <w:r>
        <w:rPr>
          <w:rStyle w:val="Teksttreci"/>
          <w:color w:val="000000"/>
        </w:rPr>
        <w:t>tor has remedied a Defect, the Employer shall accept this remedying by signing a Defect Remedying Certificate in the form of Annex 10 (Model Defect Remedying Certificate).</w:t>
      </w:r>
    </w:p>
    <w:p w:rsidR="00000000" w:rsidRDefault="00836728">
      <w:pPr>
        <w:pStyle w:val="Teksttreci1"/>
        <w:numPr>
          <w:ilvl w:val="0"/>
          <w:numId w:val="14"/>
        </w:numPr>
        <w:shd w:val="clear" w:color="auto" w:fill="auto"/>
        <w:tabs>
          <w:tab w:val="left" w:pos="867"/>
          <w:tab w:val="left" w:leader="hyphen" w:pos="1410"/>
        </w:tabs>
        <w:spacing w:before="0"/>
        <w:ind w:left="1400"/>
      </w:pPr>
      <w:r>
        <w:rPr>
          <w:rStyle w:val="Teksttreci"/>
          <w:color w:val="000000"/>
        </w:rPr>
        <w:t>)</w:t>
      </w:r>
      <w:r>
        <w:rPr>
          <w:rStyle w:val="Teksttreci"/>
          <w:color w:val="000000"/>
        </w:rPr>
        <w:tab/>
      </w:r>
      <w:r>
        <w:rPr>
          <w:rStyle w:val="Teksttreci5"/>
          <w:color w:val="000000"/>
        </w:rPr>
        <w:t>Prompt</w:t>
      </w:r>
      <w:r>
        <w:rPr>
          <w:rStyle w:val="Teksttreci"/>
          <w:color w:val="000000"/>
        </w:rPr>
        <w:t>l</w:t>
      </w:r>
      <w:r>
        <w:rPr>
          <w:rStyle w:val="Teksttreci5"/>
          <w:color w:val="000000"/>
        </w:rPr>
        <w:t>y upon not</w:t>
      </w:r>
      <w:r>
        <w:rPr>
          <w:rStyle w:val="Teksttreci"/>
          <w:color w:val="000000"/>
        </w:rPr>
        <w:t>i</w:t>
      </w:r>
      <w:r>
        <w:rPr>
          <w:rStyle w:val="Teksttreci5"/>
          <w:color w:val="000000"/>
        </w:rPr>
        <w:t>f</w:t>
      </w:r>
      <w:r>
        <w:rPr>
          <w:rStyle w:val="Teksttreci"/>
          <w:color w:val="000000"/>
        </w:rPr>
        <w:t>i</w:t>
      </w:r>
      <w:r>
        <w:rPr>
          <w:rStyle w:val="Teksttreci5"/>
          <w:color w:val="000000"/>
        </w:rPr>
        <w:t>cat</w:t>
      </w:r>
      <w:r>
        <w:rPr>
          <w:rStyle w:val="Teksttreci"/>
          <w:color w:val="000000"/>
        </w:rPr>
        <w:t>i</w:t>
      </w:r>
      <w:r>
        <w:rPr>
          <w:rStyle w:val="Teksttreci5"/>
          <w:color w:val="000000"/>
        </w:rPr>
        <w:t>on by th</w:t>
      </w:r>
      <w:r>
        <w:rPr>
          <w:rStyle w:val="Teksttreci"/>
          <w:color w:val="000000"/>
        </w:rPr>
        <w:t xml:space="preserve">e </w:t>
      </w:r>
      <w:r>
        <w:rPr>
          <w:rStyle w:val="Teksttreci5"/>
          <w:color w:val="000000"/>
        </w:rPr>
        <w:t>Contractor of th</w:t>
      </w:r>
      <w:r>
        <w:rPr>
          <w:rStyle w:val="Teksttreci"/>
          <w:color w:val="000000"/>
        </w:rPr>
        <w:t xml:space="preserve">e </w:t>
      </w:r>
      <w:r>
        <w:rPr>
          <w:rStyle w:val="Teksttreci5"/>
          <w:color w:val="000000"/>
        </w:rPr>
        <w:t>comp</w:t>
      </w:r>
      <w:r>
        <w:rPr>
          <w:rStyle w:val="Teksttreci"/>
          <w:color w:val="000000"/>
        </w:rPr>
        <w:t>le</w:t>
      </w:r>
      <w:r>
        <w:rPr>
          <w:rStyle w:val="Teksttreci5"/>
          <w:color w:val="000000"/>
        </w:rPr>
        <w:t>t</w:t>
      </w:r>
      <w:r>
        <w:rPr>
          <w:rStyle w:val="Teksttreci"/>
          <w:color w:val="000000"/>
        </w:rPr>
        <w:t>i</w:t>
      </w:r>
      <w:r>
        <w:rPr>
          <w:rStyle w:val="Teksttreci5"/>
          <w:color w:val="000000"/>
        </w:rPr>
        <w:t>on of r</w:t>
      </w:r>
      <w:r>
        <w:rPr>
          <w:rStyle w:val="Teksttreci"/>
          <w:color w:val="000000"/>
        </w:rPr>
        <w:t>e</w:t>
      </w:r>
      <w:r>
        <w:rPr>
          <w:rStyle w:val="Teksttreci5"/>
          <w:color w:val="000000"/>
        </w:rPr>
        <w:t>pa</w:t>
      </w:r>
      <w:r>
        <w:rPr>
          <w:rStyle w:val="Teksttreci"/>
          <w:color w:val="000000"/>
        </w:rPr>
        <w:t>i</w:t>
      </w:r>
      <w:r>
        <w:rPr>
          <w:rStyle w:val="Teksttreci5"/>
          <w:color w:val="000000"/>
        </w:rPr>
        <w:t>r</w:t>
      </w:r>
    </w:p>
    <w:p w:rsidR="00000000" w:rsidRDefault="00836728">
      <w:pPr>
        <w:pStyle w:val="Teksttreci1"/>
        <w:shd w:val="clear" w:color="auto" w:fill="auto"/>
        <w:spacing w:before="0" w:after="719"/>
        <w:ind w:left="1400" w:right="20" w:firstLine="0"/>
      </w:pPr>
      <w:r>
        <w:rPr>
          <w:rStyle w:val="Teksttreci5"/>
          <w:color w:val="000000"/>
        </w:rPr>
        <w:t>works</w:t>
      </w:r>
      <w:r>
        <w:rPr>
          <w:rStyle w:val="Teksttreci5"/>
          <w:color w:val="000000"/>
        </w:rPr>
        <w:t>, th</w:t>
      </w:r>
      <w:r>
        <w:rPr>
          <w:rStyle w:val="Teksttreci"/>
          <w:color w:val="000000"/>
        </w:rPr>
        <w:t xml:space="preserve">e </w:t>
      </w:r>
      <w:r>
        <w:rPr>
          <w:rStyle w:val="Teksttreci5"/>
          <w:color w:val="000000"/>
        </w:rPr>
        <w:t>Part</w:t>
      </w:r>
      <w:r>
        <w:rPr>
          <w:rStyle w:val="Teksttreci"/>
          <w:color w:val="000000"/>
        </w:rPr>
        <w:t>ie</w:t>
      </w:r>
      <w:r>
        <w:rPr>
          <w:rStyle w:val="Teksttreci5"/>
          <w:color w:val="000000"/>
        </w:rPr>
        <w:t>s sha</w:t>
      </w:r>
      <w:r>
        <w:rPr>
          <w:rStyle w:val="Teksttreci"/>
          <w:color w:val="000000"/>
        </w:rPr>
        <w:t xml:space="preserve">ll </w:t>
      </w:r>
      <w:r>
        <w:rPr>
          <w:rStyle w:val="Teksttreci5"/>
          <w:color w:val="000000"/>
        </w:rPr>
        <w:t>comm</w:t>
      </w:r>
      <w:r>
        <w:rPr>
          <w:rStyle w:val="Teksttreci"/>
          <w:color w:val="000000"/>
        </w:rPr>
        <w:t>e</w:t>
      </w:r>
      <w:r>
        <w:rPr>
          <w:rStyle w:val="Teksttreci5"/>
          <w:color w:val="000000"/>
        </w:rPr>
        <w:t>nc</w:t>
      </w:r>
      <w:r>
        <w:rPr>
          <w:rStyle w:val="Teksttreci"/>
          <w:color w:val="000000"/>
        </w:rPr>
        <w:t xml:space="preserve">e </w:t>
      </w:r>
      <w:r>
        <w:rPr>
          <w:rStyle w:val="Teksttreci5"/>
          <w:color w:val="000000"/>
        </w:rPr>
        <w:t>th</w:t>
      </w:r>
      <w:r>
        <w:rPr>
          <w:rStyle w:val="Teksttreci"/>
          <w:color w:val="000000"/>
        </w:rPr>
        <w:t xml:space="preserve">e </w:t>
      </w:r>
      <w:r>
        <w:rPr>
          <w:rStyle w:val="Teksttreci5"/>
          <w:color w:val="000000"/>
        </w:rPr>
        <w:t>p</w:t>
      </w:r>
      <w:r>
        <w:rPr>
          <w:rStyle w:val="Teksttreci"/>
          <w:color w:val="000000"/>
        </w:rPr>
        <w:t>e</w:t>
      </w:r>
      <w:r>
        <w:rPr>
          <w:rStyle w:val="Teksttreci5"/>
          <w:color w:val="000000"/>
        </w:rPr>
        <w:t>rformanc</w:t>
      </w:r>
      <w:r>
        <w:rPr>
          <w:rStyle w:val="Teksttreci"/>
          <w:color w:val="000000"/>
        </w:rPr>
        <w:t xml:space="preserve">e </w:t>
      </w:r>
      <w:r>
        <w:rPr>
          <w:rStyle w:val="Teksttreci5"/>
          <w:color w:val="000000"/>
        </w:rPr>
        <w:t>of r</w:t>
      </w:r>
      <w:r>
        <w:rPr>
          <w:rStyle w:val="Teksttreci"/>
          <w:color w:val="000000"/>
        </w:rPr>
        <w:t>e</w:t>
      </w:r>
      <w:r>
        <w:rPr>
          <w:rStyle w:val="Teksttreci5"/>
          <w:color w:val="000000"/>
        </w:rPr>
        <w:t>p</w:t>
      </w:r>
      <w:r>
        <w:rPr>
          <w:rStyle w:val="Teksttreci"/>
          <w:color w:val="000000"/>
        </w:rPr>
        <w:t>e</w:t>
      </w:r>
      <w:r>
        <w:rPr>
          <w:rStyle w:val="Teksttreci5"/>
          <w:color w:val="000000"/>
        </w:rPr>
        <w:t>at</w:t>
      </w:r>
      <w:r>
        <w:rPr>
          <w:rStyle w:val="Teksttreci"/>
          <w:color w:val="000000"/>
        </w:rPr>
        <w:t>e</w:t>
      </w:r>
      <w:r>
        <w:rPr>
          <w:rStyle w:val="Teksttreci5"/>
          <w:color w:val="000000"/>
        </w:rPr>
        <w:t>d r</w:t>
      </w:r>
      <w:r>
        <w:rPr>
          <w:rStyle w:val="Teksttreci"/>
          <w:color w:val="000000"/>
        </w:rPr>
        <w:t>e</w:t>
      </w:r>
      <w:r>
        <w:rPr>
          <w:rStyle w:val="Teksttreci5"/>
          <w:color w:val="000000"/>
        </w:rPr>
        <w:t>ad</w:t>
      </w:r>
      <w:r>
        <w:rPr>
          <w:rStyle w:val="Teksttreci"/>
          <w:color w:val="000000"/>
        </w:rPr>
        <w:t>i</w:t>
      </w:r>
      <w:r>
        <w:rPr>
          <w:rStyle w:val="Teksttreci5"/>
          <w:color w:val="000000"/>
        </w:rPr>
        <w:t>ngs of th</w:t>
      </w:r>
      <w:r>
        <w:rPr>
          <w:rStyle w:val="Teksttreci"/>
          <w:color w:val="000000"/>
        </w:rPr>
        <w:t xml:space="preserve">e </w:t>
      </w:r>
      <w:r>
        <w:rPr>
          <w:rStyle w:val="Teksttreci5"/>
          <w:color w:val="000000"/>
        </w:rPr>
        <w:t>P</w:t>
      </w:r>
      <w:r>
        <w:rPr>
          <w:rStyle w:val="Teksttreci"/>
          <w:color w:val="000000"/>
        </w:rPr>
        <w:t>e</w:t>
      </w:r>
      <w:r>
        <w:rPr>
          <w:rStyle w:val="Teksttreci5"/>
          <w:color w:val="000000"/>
        </w:rPr>
        <w:t>rformanc</w:t>
      </w:r>
      <w:r>
        <w:rPr>
          <w:rStyle w:val="Teksttreci"/>
          <w:color w:val="000000"/>
        </w:rPr>
        <w:t xml:space="preserve">e </w:t>
      </w:r>
      <w:r>
        <w:rPr>
          <w:rStyle w:val="Teksttreci5"/>
          <w:color w:val="000000"/>
        </w:rPr>
        <w:t>Cr</w:t>
      </w:r>
      <w:r>
        <w:rPr>
          <w:rStyle w:val="Teksttreci"/>
          <w:color w:val="000000"/>
        </w:rPr>
        <w:t>i</w:t>
      </w:r>
      <w:r>
        <w:rPr>
          <w:rStyle w:val="Teksttreci5"/>
          <w:color w:val="000000"/>
        </w:rPr>
        <w:t>t</w:t>
      </w:r>
      <w:r>
        <w:rPr>
          <w:rStyle w:val="Teksttreci"/>
          <w:color w:val="000000"/>
        </w:rPr>
        <w:t>e</w:t>
      </w:r>
      <w:r>
        <w:rPr>
          <w:rStyle w:val="Teksttreci5"/>
          <w:color w:val="000000"/>
        </w:rPr>
        <w:t>r</w:t>
      </w:r>
      <w:r>
        <w:rPr>
          <w:rStyle w:val="Teksttreci"/>
          <w:color w:val="000000"/>
        </w:rPr>
        <w:t>i</w:t>
      </w:r>
      <w:r>
        <w:rPr>
          <w:rStyle w:val="Teksttreci5"/>
          <w:color w:val="000000"/>
        </w:rPr>
        <w:t>a</w:t>
      </w:r>
      <w:r>
        <w:rPr>
          <w:rStyle w:val="Teksttreci"/>
          <w:color w:val="000000"/>
        </w:rPr>
        <w:t xml:space="preserve"> i</w:t>
      </w:r>
      <w:r>
        <w:rPr>
          <w:rStyle w:val="Teksttreci5"/>
          <w:color w:val="000000"/>
        </w:rPr>
        <w:t>n k</w:t>
      </w:r>
      <w:r>
        <w:rPr>
          <w:rStyle w:val="Teksttreci"/>
          <w:color w:val="000000"/>
        </w:rPr>
        <w:t>ee</w:t>
      </w:r>
      <w:r>
        <w:rPr>
          <w:rStyle w:val="Teksttreci5"/>
          <w:color w:val="000000"/>
        </w:rPr>
        <w:t>p</w:t>
      </w:r>
      <w:r>
        <w:rPr>
          <w:rStyle w:val="Teksttreci"/>
          <w:color w:val="000000"/>
        </w:rPr>
        <w:t>i</w:t>
      </w:r>
      <w:r>
        <w:rPr>
          <w:rStyle w:val="Teksttreci5"/>
          <w:color w:val="000000"/>
        </w:rPr>
        <w:t>ng w</w:t>
      </w:r>
      <w:r>
        <w:rPr>
          <w:rStyle w:val="Teksttreci"/>
          <w:color w:val="000000"/>
        </w:rPr>
        <w:t>i</w:t>
      </w:r>
      <w:r>
        <w:rPr>
          <w:rStyle w:val="Teksttreci5"/>
          <w:color w:val="000000"/>
        </w:rPr>
        <w:t>th th</w:t>
      </w:r>
      <w:r>
        <w:rPr>
          <w:rStyle w:val="Teksttreci"/>
          <w:color w:val="000000"/>
        </w:rPr>
        <w:t xml:space="preserve">e </w:t>
      </w:r>
      <w:r>
        <w:rPr>
          <w:rStyle w:val="Teksttreci5"/>
          <w:color w:val="000000"/>
        </w:rPr>
        <w:t>warranty m</w:t>
      </w:r>
      <w:r>
        <w:rPr>
          <w:rStyle w:val="Teksttreci"/>
          <w:color w:val="000000"/>
        </w:rPr>
        <w:t>e</w:t>
      </w:r>
      <w:r>
        <w:rPr>
          <w:rStyle w:val="Teksttreci5"/>
          <w:color w:val="000000"/>
        </w:rPr>
        <w:t>asur</w:t>
      </w:r>
      <w:r>
        <w:rPr>
          <w:rStyle w:val="Teksttreci"/>
          <w:color w:val="000000"/>
        </w:rPr>
        <w:t>e</w:t>
      </w:r>
      <w:r>
        <w:rPr>
          <w:rStyle w:val="Teksttreci5"/>
          <w:color w:val="000000"/>
        </w:rPr>
        <w:t>m</w:t>
      </w:r>
      <w:r>
        <w:rPr>
          <w:rStyle w:val="Teksttreci"/>
          <w:color w:val="000000"/>
        </w:rPr>
        <w:t>e</w:t>
      </w:r>
      <w:r>
        <w:rPr>
          <w:rStyle w:val="Teksttreci5"/>
          <w:color w:val="000000"/>
        </w:rPr>
        <w:t>nt r</w:t>
      </w:r>
      <w:r>
        <w:rPr>
          <w:rStyle w:val="Teksttreci"/>
          <w:color w:val="000000"/>
        </w:rPr>
        <w:t>e</w:t>
      </w:r>
      <w:r>
        <w:rPr>
          <w:rStyle w:val="Teksttreci5"/>
          <w:color w:val="000000"/>
        </w:rPr>
        <w:t>ad</w:t>
      </w:r>
      <w:r>
        <w:rPr>
          <w:rStyle w:val="Teksttreci"/>
          <w:color w:val="000000"/>
        </w:rPr>
        <w:t>i</w:t>
      </w:r>
      <w:r>
        <w:rPr>
          <w:rStyle w:val="Teksttreci5"/>
          <w:color w:val="000000"/>
        </w:rPr>
        <w:t>ngs proc</w:t>
      </w:r>
      <w:r>
        <w:rPr>
          <w:rStyle w:val="Teksttreci"/>
          <w:color w:val="000000"/>
        </w:rPr>
        <w:t>e</w:t>
      </w:r>
      <w:r>
        <w:rPr>
          <w:rStyle w:val="Teksttreci5"/>
          <w:color w:val="000000"/>
        </w:rPr>
        <w:t>dur</w:t>
      </w:r>
      <w:r>
        <w:rPr>
          <w:rStyle w:val="Teksttreci"/>
          <w:color w:val="000000"/>
        </w:rPr>
        <w:t xml:space="preserve">e </w:t>
      </w:r>
      <w:r>
        <w:rPr>
          <w:rStyle w:val="Teksttreci5"/>
          <w:color w:val="000000"/>
        </w:rPr>
        <w:t>agr</w:t>
      </w:r>
      <w:r>
        <w:rPr>
          <w:rStyle w:val="Teksttreci"/>
          <w:color w:val="000000"/>
        </w:rPr>
        <w:t>ee</w:t>
      </w:r>
      <w:r>
        <w:rPr>
          <w:rStyle w:val="Teksttreci5"/>
          <w:color w:val="000000"/>
        </w:rPr>
        <w:t>d by th</w:t>
      </w:r>
      <w:r>
        <w:rPr>
          <w:rStyle w:val="Teksttreci"/>
          <w:color w:val="000000"/>
        </w:rPr>
        <w:t xml:space="preserve">e </w:t>
      </w:r>
      <w:r>
        <w:rPr>
          <w:rStyle w:val="Teksttreci5"/>
          <w:color w:val="000000"/>
        </w:rPr>
        <w:t>Part</w:t>
      </w:r>
      <w:r>
        <w:rPr>
          <w:rStyle w:val="Teksttreci"/>
          <w:color w:val="000000"/>
        </w:rPr>
        <w:t>ie</w:t>
      </w:r>
      <w:r>
        <w:rPr>
          <w:rStyle w:val="Teksttreci5"/>
          <w:color w:val="000000"/>
        </w:rPr>
        <w:t>s</w:t>
      </w:r>
      <w:r>
        <w:rPr>
          <w:rStyle w:val="Teksttreci"/>
          <w:color w:val="000000"/>
        </w:rPr>
        <w:t xml:space="preserve"> i</w:t>
      </w:r>
      <w:r>
        <w:rPr>
          <w:rStyle w:val="Teksttreci5"/>
          <w:color w:val="000000"/>
        </w:rPr>
        <w:t>n wr</w:t>
      </w:r>
      <w:r>
        <w:rPr>
          <w:rStyle w:val="Teksttreci"/>
          <w:color w:val="000000"/>
        </w:rPr>
        <w:t>i</w:t>
      </w:r>
      <w:r>
        <w:rPr>
          <w:rStyle w:val="Teksttreci5"/>
          <w:color w:val="000000"/>
        </w:rPr>
        <w:t>t</w:t>
      </w:r>
      <w:r>
        <w:rPr>
          <w:rStyle w:val="Teksttreci"/>
          <w:color w:val="000000"/>
        </w:rPr>
        <w:t>i</w:t>
      </w:r>
      <w:r>
        <w:rPr>
          <w:rStyle w:val="Teksttreci5"/>
          <w:color w:val="000000"/>
        </w:rPr>
        <w:t>ng and at Contractor's</w:t>
      </w:r>
      <w:r>
        <w:rPr>
          <w:rStyle w:val="Teksttreci"/>
          <w:color w:val="000000"/>
        </w:rPr>
        <w:t xml:space="preserve"> e</w:t>
      </w:r>
      <w:r>
        <w:rPr>
          <w:rStyle w:val="Teksttreci5"/>
          <w:color w:val="000000"/>
        </w:rPr>
        <w:t>xp</w:t>
      </w:r>
      <w:r>
        <w:rPr>
          <w:rStyle w:val="Teksttreci"/>
          <w:color w:val="000000"/>
        </w:rPr>
        <w:t>e</w:t>
      </w:r>
      <w:r>
        <w:rPr>
          <w:rStyle w:val="Teksttreci5"/>
          <w:color w:val="000000"/>
        </w:rPr>
        <w:t>ns</w:t>
      </w:r>
      <w:r>
        <w:rPr>
          <w:rStyle w:val="Teksttreci"/>
          <w:color w:val="000000"/>
        </w:rPr>
        <w:t>e i</w:t>
      </w:r>
      <w:r>
        <w:rPr>
          <w:rStyle w:val="Teksttreci5"/>
          <w:color w:val="000000"/>
        </w:rPr>
        <w:t>f th</w:t>
      </w:r>
      <w:r>
        <w:rPr>
          <w:rStyle w:val="Teksttreci"/>
          <w:color w:val="000000"/>
        </w:rPr>
        <w:t xml:space="preserve">e </w:t>
      </w:r>
      <w:r>
        <w:rPr>
          <w:rStyle w:val="Teksttreci5"/>
          <w:color w:val="000000"/>
        </w:rPr>
        <w:t>D</w:t>
      </w:r>
      <w:r>
        <w:rPr>
          <w:rStyle w:val="Teksttreci"/>
          <w:color w:val="000000"/>
        </w:rPr>
        <w:t>e</w:t>
      </w:r>
      <w:r>
        <w:rPr>
          <w:rStyle w:val="Teksttreci5"/>
          <w:color w:val="000000"/>
        </w:rPr>
        <w:t>f</w:t>
      </w:r>
      <w:r>
        <w:rPr>
          <w:rStyle w:val="Teksttreci"/>
          <w:color w:val="000000"/>
        </w:rPr>
        <w:t>e</w:t>
      </w:r>
      <w:r>
        <w:rPr>
          <w:rStyle w:val="Teksttreci5"/>
          <w:color w:val="000000"/>
        </w:rPr>
        <w:t>ct</w:t>
      </w:r>
      <w:r>
        <w:rPr>
          <w:rStyle w:val="Teksttreci"/>
          <w:color w:val="000000"/>
        </w:rPr>
        <w:t xml:space="preserve"> i</w:t>
      </w:r>
      <w:r>
        <w:rPr>
          <w:rStyle w:val="Teksttreci5"/>
          <w:color w:val="000000"/>
        </w:rPr>
        <w:t>s attr</w:t>
      </w:r>
      <w:r>
        <w:rPr>
          <w:rStyle w:val="Teksttreci"/>
          <w:color w:val="000000"/>
        </w:rPr>
        <w:t>i</w:t>
      </w:r>
      <w:r>
        <w:rPr>
          <w:rStyle w:val="Teksttreci5"/>
          <w:color w:val="000000"/>
        </w:rPr>
        <w:t>butab</w:t>
      </w:r>
      <w:r>
        <w:rPr>
          <w:rStyle w:val="Teksttreci"/>
          <w:color w:val="000000"/>
        </w:rPr>
        <w:t xml:space="preserve">le </w:t>
      </w:r>
      <w:r>
        <w:rPr>
          <w:rStyle w:val="Teksttreci5"/>
          <w:color w:val="000000"/>
        </w:rPr>
        <w:t>to C</w:t>
      </w:r>
      <w:r>
        <w:rPr>
          <w:rStyle w:val="Teksttreci5"/>
          <w:color w:val="000000"/>
        </w:rPr>
        <w:t>ontractor.</w:t>
      </w:r>
      <w:r>
        <w:rPr>
          <w:rStyle w:val="Teksttreci"/>
          <w:color w:val="000000"/>
        </w:rPr>
        <w:t xml:space="preserve"> Not Applicable</w:t>
      </w:r>
    </w:p>
    <w:p w:rsidR="00000000" w:rsidRDefault="00836728">
      <w:pPr>
        <w:pStyle w:val="Teksttreci1"/>
        <w:numPr>
          <w:ilvl w:val="0"/>
          <w:numId w:val="15"/>
        </w:numPr>
        <w:shd w:val="clear" w:color="auto" w:fill="auto"/>
        <w:tabs>
          <w:tab w:val="left" w:pos="701"/>
        </w:tabs>
        <w:spacing w:before="0" w:after="205" w:line="190" w:lineRule="exact"/>
        <w:ind w:firstLine="0"/>
      </w:pPr>
      <w:r>
        <w:rPr>
          <w:rStyle w:val="Teksttreci"/>
          <w:color w:val="000000"/>
        </w:rPr>
        <w:t>Remedying of Defects by the Employer:</w:t>
      </w:r>
    </w:p>
    <w:p w:rsidR="00000000" w:rsidRDefault="00836728">
      <w:pPr>
        <w:pStyle w:val="Teksttreci1"/>
        <w:shd w:val="clear" w:color="auto" w:fill="auto"/>
        <w:spacing w:before="0" w:after="239"/>
        <w:ind w:left="1400" w:right="20"/>
      </w:pPr>
      <w:r>
        <w:rPr>
          <w:rStyle w:val="Teksttreci"/>
          <w:color w:val="000000"/>
        </w:rPr>
        <w:t>(a) If (i) the Contractor fails to remedy a Defect in accordance with Clause 17.2, or (ii) the Contractor fails to comply either with the abovementioned</w:t>
      </w:r>
      <w:r>
        <w:rPr>
          <w:rStyle w:val="Teksttreci"/>
          <w:color w:val="000000"/>
        </w:rPr>
        <w:t xml:space="preserve"> reaction times or (iii) the remedying of such Defect by the Contractor is impossible or inexpedient (for example because the Defect must be remedied quickly in order to avoid damage), then the Employer shall have the right (but not the obligation) to reme</w:t>
      </w:r>
      <w:r>
        <w:rPr>
          <w:rStyle w:val="Teksttreci"/>
          <w:color w:val="000000"/>
        </w:rPr>
        <w:t>dy the Defect himself (or have it remedied by another contractor) at the Contractor's cost and risk.</w:t>
      </w:r>
    </w:p>
    <w:p w:rsidR="00000000" w:rsidRDefault="00836728">
      <w:pPr>
        <w:pStyle w:val="Teksttreci1"/>
        <w:numPr>
          <w:ilvl w:val="0"/>
          <w:numId w:val="15"/>
        </w:numPr>
        <w:shd w:val="clear" w:color="auto" w:fill="auto"/>
        <w:tabs>
          <w:tab w:val="left" w:pos="701"/>
        </w:tabs>
        <w:spacing w:before="0" w:after="205" w:line="190" w:lineRule="exact"/>
        <w:ind w:firstLine="0"/>
      </w:pPr>
      <w:r>
        <w:rPr>
          <w:rStyle w:val="Teksttreci"/>
          <w:color w:val="000000"/>
        </w:rPr>
        <w:t>Reduction of the Contract Price:</w:t>
      </w:r>
    </w:p>
    <w:p w:rsidR="00000000" w:rsidRDefault="00836728">
      <w:pPr>
        <w:pStyle w:val="Teksttreci1"/>
        <w:shd w:val="clear" w:color="auto" w:fill="auto"/>
        <w:spacing w:before="0"/>
        <w:ind w:left="1400" w:right="20"/>
      </w:pPr>
      <w:r>
        <w:rPr>
          <w:rStyle w:val="Teksttreci"/>
          <w:color w:val="000000"/>
        </w:rPr>
        <w:t>(a) If (i) the Contractor fails to remedy a Defect, which Defect is attributable to the Contractor, in accordance wi</w:t>
      </w:r>
      <w:r>
        <w:rPr>
          <w:rStyle w:val="Teksttreci"/>
          <w:color w:val="000000"/>
        </w:rPr>
        <w:t>th Clause 17.2, or (ii) the Contractor refuses to remedy the Defect then the Employer shall have the right, instead of requesting the Contractor to remedy the Defect and/or remedying it himself, to reduce the Contract Price appropriately or (iii) the Emplo</w:t>
      </w:r>
      <w:r>
        <w:rPr>
          <w:rStyle w:val="Teksttreci"/>
          <w:color w:val="000000"/>
        </w:rPr>
        <w:t>yer reasonably considers that the remedying of the Defect would be unreasonable (taking into account the effects of the Defect and its remedying on the Employer, the Employer's Customer, the End- Customer(s), the Plant and the operation of the Plant), then</w:t>
      </w:r>
      <w:r>
        <w:rPr>
          <w:rStyle w:val="Teksttreci"/>
          <w:color w:val="000000"/>
        </w:rPr>
        <w:t xml:space="preserve"> the Employer shall have the right, instead of requesting the Contractor to remedy the Defect and/or remedying it himself, to reduce the Contract Price appropriately.</w:t>
      </w:r>
      <w:r>
        <w:br w:type="page"/>
      </w:r>
    </w:p>
    <w:p w:rsidR="00000000" w:rsidRDefault="00836728">
      <w:pPr>
        <w:pStyle w:val="Teksttreci1"/>
        <w:shd w:val="clear" w:color="auto" w:fill="auto"/>
        <w:spacing w:before="0" w:after="239"/>
        <w:ind w:left="1400" w:right="20"/>
      </w:pPr>
      <w:r>
        <w:rPr>
          <w:rStyle w:val="Teksttreci"/>
          <w:color w:val="000000"/>
        </w:rPr>
        <w:lastRenderedPageBreak/>
        <w:t>(b) I</w:t>
      </w:r>
      <w:r>
        <w:rPr>
          <w:rStyle w:val="Teksttreci4"/>
          <w:color w:val="000000"/>
        </w:rPr>
        <w:t>f th</w:t>
      </w:r>
      <w:r>
        <w:rPr>
          <w:rStyle w:val="Teksttreci"/>
          <w:color w:val="000000"/>
        </w:rPr>
        <w:t>e—</w:t>
      </w:r>
      <w:r>
        <w:rPr>
          <w:rStyle w:val="Teksttreci4"/>
          <w:color w:val="000000"/>
        </w:rPr>
        <w:t>D</w:t>
      </w:r>
      <w:r>
        <w:rPr>
          <w:rStyle w:val="Teksttreci"/>
          <w:color w:val="000000"/>
        </w:rPr>
        <w:t>e</w:t>
      </w:r>
      <w:r>
        <w:rPr>
          <w:rStyle w:val="Teksttreci4"/>
          <w:color w:val="000000"/>
        </w:rPr>
        <w:t>f</w:t>
      </w:r>
      <w:r>
        <w:rPr>
          <w:rStyle w:val="Teksttreci"/>
          <w:color w:val="000000"/>
        </w:rPr>
        <w:t>e</w:t>
      </w:r>
      <w:r>
        <w:rPr>
          <w:rStyle w:val="Teksttreci4"/>
          <w:color w:val="000000"/>
        </w:rPr>
        <w:t>ct</w:t>
      </w:r>
      <w:r>
        <w:rPr>
          <w:rStyle w:val="Teksttreci"/>
          <w:color w:val="000000"/>
        </w:rPr>
        <w:t>—in—</w:t>
      </w:r>
      <w:r>
        <w:rPr>
          <w:rStyle w:val="Teksttreci4"/>
          <w:color w:val="000000"/>
        </w:rPr>
        <w:t>qu</w:t>
      </w:r>
      <w:r>
        <w:rPr>
          <w:rStyle w:val="Teksttreci"/>
          <w:color w:val="000000"/>
        </w:rPr>
        <w:t>e</w:t>
      </w:r>
      <w:r>
        <w:rPr>
          <w:rStyle w:val="Teksttreci4"/>
          <w:color w:val="000000"/>
        </w:rPr>
        <w:t>st</w:t>
      </w:r>
      <w:r>
        <w:rPr>
          <w:rStyle w:val="Teksttreci"/>
          <w:color w:val="000000"/>
        </w:rPr>
        <w:t>i</w:t>
      </w:r>
      <w:r>
        <w:rPr>
          <w:rStyle w:val="Teksttreci4"/>
          <w:color w:val="000000"/>
        </w:rPr>
        <w:t>on</w:t>
      </w:r>
      <w:r>
        <w:rPr>
          <w:rStyle w:val="Teksttreci"/>
          <w:color w:val="000000"/>
        </w:rPr>
        <w:t>—</w:t>
      </w:r>
      <w:r>
        <w:rPr>
          <w:rStyle w:val="Teksttreci4"/>
          <w:color w:val="000000"/>
        </w:rPr>
        <w:t>cons</w:t>
      </w:r>
      <w:r>
        <w:rPr>
          <w:rStyle w:val="Teksttreci"/>
          <w:color w:val="000000"/>
        </w:rPr>
        <w:t>i</w:t>
      </w:r>
      <w:r>
        <w:rPr>
          <w:rStyle w:val="Teksttreci4"/>
          <w:color w:val="000000"/>
        </w:rPr>
        <w:t>sts</w:t>
      </w:r>
      <w:r>
        <w:rPr>
          <w:rStyle w:val="Teksttreci"/>
          <w:color w:val="000000"/>
        </w:rPr>
        <w:t>—of—</w:t>
      </w:r>
      <w:r>
        <w:rPr>
          <w:rStyle w:val="Teksttreci4"/>
          <w:color w:val="000000"/>
        </w:rPr>
        <w:t>non comp</w:t>
      </w:r>
      <w:r>
        <w:rPr>
          <w:rStyle w:val="Teksttreci"/>
          <w:color w:val="000000"/>
        </w:rPr>
        <w:t>li</w:t>
      </w:r>
      <w:r>
        <w:rPr>
          <w:rStyle w:val="Teksttreci4"/>
          <w:color w:val="000000"/>
        </w:rPr>
        <w:t>anc</w:t>
      </w:r>
      <w:r>
        <w:rPr>
          <w:rStyle w:val="Teksttreci"/>
          <w:color w:val="000000"/>
        </w:rPr>
        <w:t xml:space="preserve">e—wifh—the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Cr</w:t>
      </w:r>
      <w:r>
        <w:rPr>
          <w:rStyle w:val="Teksttreci"/>
          <w:color w:val="000000"/>
        </w:rPr>
        <w:t>i</w:t>
      </w:r>
      <w:r>
        <w:rPr>
          <w:rStyle w:val="Teksttreci4"/>
          <w:color w:val="000000"/>
        </w:rPr>
        <w:t>t</w:t>
      </w:r>
      <w:r>
        <w:rPr>
          <w:rStyle w:val="Teksttreci"/>
          <w:color w:val="000000"/>
        </w:rPr>
        <w:t>e</w:t>
      </w:r>
      <w:r>
        <w:rPr>
          <w:rStyle w:val="Teksttreci4"/>
          <w:color w:val="000000"/>
        </w:rPr>
        <w:t>r</w:t>
      </w:r>
      <w:r>
        <w:rPr>
          <w:rStyle w:val="Teksttreci"/>
          <w:color w:val="000000"/>
        </w:rPr>
        <w:t>i</w:t>
      </w:r>
      <w:r>
        <w:rPr>
          <w:rStyle w:val="Teksttreci4"/>
          <w:color w:val="000000"/>
        </w:rPr>
        <w:t>a, th</w:t>
      </w:r>
      <w:r>
        <w:rPr>
          <w:rStyle w:val="Teksttreci"/>
          <w:color w:val="000000"/>
        </w:rPr>
        <w:t xml:space="preserve">e </w:t>
      </w:r>
      <w:r>
        <w:rPr>
          <w:rStyle w:val="Teksttreci4"/>
          <w:color w:val="000000"/>
        </w:rPr>
        <w:t>r</w:t>
      </w:r>
      <w:r>
        <w:rPr>
          <w:rStyle w:val="Teksttreci"/>
          <w:color w:val="000000"/>
        </w:rPr>
        <w:t>e</w:t>
      </w:r>
      <w:r>
        <w:rPr>
          <w:rStyle w:val="Teksttreci4"/>
          <w:color w:val="000000"/>
        </w:rPr>
        <w:t>duct</w:t>
      </w:r>
      <w:r>
        <w:rPr>
          <w:rStyle w:val="Teksttreci"/>
          <w:color w:val="000000"/>
        </w:rPr>
        <w:t>i</w:t>
      </w:r>
      <w:r>
        <w:rPr>
          <w:rStyle w:val="Teksttreci4"/>
          <w:color w:val="000000"/>
        </w:rPr>
        <w:t>on of th</w:t>
      </w:r>
      <w:r>
        <w:rPr>
          <w:rStyle w:val="Teksttreci"/>
          <w:color w:val="000000"/>
        </w:rPr>
        <w:t xml:space="preserve">e </w:t>
      </w:r>
      <w:r>
        <w:rPr>
          <w:rStyle w:val="Teksttreci4"/>
          <w:color w:val="000000"/>
        </w:rPr>
        <w:t>Contract Pr</w:t>
      </w:r>
      <w:r>
        <w:rPr>
          <w:rStyle w:val="Teksttreci"/>
          <w:color w:val="000000"/>
        </w:rPr>
        <w:t>i</w:t>
      </w:r>
      <w:r>
        <w:rPr>
          <w:rStyle w:val="Teksttreci4"/>
          <w:color w:val="000000"/>
        </w:rPr>
        <w:t>c</w:t>
      </w:r>
      <w:r>
        <w:rPr>
          <w:rStyle w:val="Teksttreci"/>
          <w:color w:val="000000"/>
        </w:rPr>
        <w:t xml:space="preserve">e </w:t>
      </w:r>
      <w:r>
        <w:rPr>
          <w:rStyle w:val="Teksttreci4"/>
          <w:color w:val="000000"/>
        </w:rPr>
        <w:t>sha</w:t>
      </w:r>
      <w:r>
        <w:rPr>
          <w:rStyle w:val="Teksttreci"/>
          <w:color w:val="000000"/>
        </w:rPr>
        <w:t xml:space="preserve">ll </w:t>
      </w:r>
      <w:r>
        <w:rPr>
          <w:rStyle w:val="Teksttreci4"/>
          <w:color w:val="000000"/>
        </w:rPr>
        <w:t>b</w:t>
      </w:r>
      <w:r>
        <w:rPr>
          <w:rStyle w:val="Teksttreci"/>
          <w:color w:val="000000"/>
        </w:rPr>
        <w:t xml:space="preserve">e </w:t>
      </w:r>
      <w:r>
        <w:rPr>
          <w:rStyle w:val="Teksttreci4"/>
          <w:color w:val="000000"/>
        </w:rPr>
        <w:t>ca</w:t>
      </w:r>
      <w:r>
        <w:rPr>
          <w:rStyle w:val="Teksttreci"/>
          <w:color w:val="000000"/>
        </w:rPr>
        <w:t>l</w:t>
      </w:r>
      <w:r>
        <w:rPr>
          <w:rStyle w:val="Teksttreci4"/>
          <w:color w:val="000000"/>
        </w:rPr>
        <w:t>cu</w:t>
      </w:r>
      <w:r>
        <w:rPr>
          <w:rStyle w:val="Teksttreci"/>
          <w:color w:val="000000"/>
        </w:rPr>
        <w:t>l</w:t>
      </w:r>
      <w:r>
        <w:rPr>
          <w:rStyle w:val="Teksttreci4"/>
          <w:color w:val="000000"/>
        </w:rPr>
        <w:t>at</w:t>
      </w:r>
      <w:r>
        <w:rPr>
          <w:rStyle w:val="Teksttreci"/>
          <w:color w:val="000000"/>
        </w:rPr>
        <w:t>e</w:t>
      </w:r>
      <w:r>
        <w:rPr>
          <w:rStyle w:val="Teksttreci4"/>
          <w:color w:val="000000"/>
        </w:rPr>
        <w:t>d</w:t>
      </w:r>
      <w:r>
        <w:rPr>
          <w:rStyle w:val="Teksttreci"/>
          <w:color w:val="000000"/>
        </w:rPr>
        <w:t xml:space="preserve"> i</w:t>
      </w:r>
      <w:r>
        <w:rPr>
          <w:rStyle w:val="Teksttreci4"/>
          <w:color w:val="000000"/>
        </w:rPr>
        <w:t>n accordanc</w:t>
      </w:r>
      <w:r>
        <w:rPr>
          <w:rStyle w:val="Teksttreci"/>
          <w:color w:val="000000"/>
        </w:rPr>
        <w:t xml:space="preserve">e </w:t>
      </w:r>
      <w:r>
        <w:rPr>
          <w:rStyle w:val="Teksttreci4"/>
          <w:color w:val="000000"/>
        </w:rPr>
        <w:t>w</w:t>
      </w:r>
      <w:r>
        <w:rPr>
          <w:rStyle w:val="Teksttreci"/>
          <w:color w:val="000000"/>
        </w:rPr>
        <w:t>i</w:t>
      </w:r>
      <w:r>
        <w:rPr>
          <w:rStyle w:val="Teksttreci4"/>
          <w:color w:val="000000"/>
        </w:rPr>
        <w:t>th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R</w:t>
      </w:r>
      <w:r>
        <w:rPr>
          <w:rStyle w:val="Teksttreci"/>
          <w:color w:val="000000"/>
        </w:rPr>
        <w:t>e</w:t>
      </w:r>
      <w:r>
        <w:rPr>
          <w:rStyle w:val="Teksttreci4"/>
          <w:color w:val="000000"/>
        </w:rPr>
        <w:t>duct</w:t>
      </w:r>
      <w:r>
        <w:rPr>
          <w:rStyle w:val="Teksttreci"/>
          <w:color w:val="000000"/>
        </w:rPr>
        <w:t>i</w:t>
      </w:r>
      <w:r>
        <w:rPr>
          <w:rStyle w:val="Teksttreci4"/>
          <w:color w:val="000000"/>
        </w:rPr>
        <w:t>ons stat</w:t>
      </w:r>
      <w:r>
        <w:rPr>
          <w:rStyle w:val="Teksttreci"/>
          <w:color w:val="000000"/>
        </w:rPr>
        <w:t>e</w:t>
      </w:r>
      <w:r>
        <w:rPr>
          <w:rStyle w:val="Teksttreci4"/>
          <w:color w:val="000000"/>
        </w:rPr>
        <w:t>d</w:t>
      </w:r>
      <w:r>
        <w:rPr>
          <w:rStyle w:val="Teksttreci"/>
          <w:color w:val="000000"/>
        </w:rPr>
        <w:t xml:space="preserve"> i</w:t>
      </w:r>
      <w:r>
        <w:rPr>
          <w:rStyle w:val="Teksttreci4"/>
          <w:color w:val="000000"/>
        </w:rPr>
        <w:t>n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Sch</w:t>
      </w:r>
      <w:r>
        <w:rPr>
          <w:rStyle w:val="Teksttreci"/>
          <w:color w:val="000000"/>
        </w:rPr>
        <w:t>e</w:t>
      </w:r>
      <w:r>
        <w:rPr>
          <w:rStyle w:val="Teksttreci4"/>
          <w:color w:val="000000"/>
        </w:rPr>
        <w:t>du</w:t>
      </w:r>
      <w:r>
        <w:rPr>
          <w:rStyle w:val="Teksttreci"/>
          <w:color w:val="000000"/>
        </w:rPr>
        <w:t>le. Not Applicable</w:t>
      </w:r>
    </w:p>
    <w:p w:rsidR="00000000" w:rsidRDefault="00836728">
      <w:pPr>
        <w:pStyle w:val="Teksttreci1"/>
        <w:numPr>
          <w:ilvl w:val="0"/>
          <w:numId w:val="15"/>
        </w:numPr>
        <w:shd w:val="clear" w:color="auto" w:fill="auto"/>
        <w:tabs>
          <w:tab w:val="left" w:pos="686"/>
        </w:tabs>
        <w:spacing w:before="0" w:after="205" w:line="190" w:lineRule="exact"/>
        <w:ind w:firstLine="0"/>
      </w:pPr>
      <w:r>
        <w:rPr>
          <w:rStyle w:val="Teksttreci"/>
          <w:color w:val="000000"/>
        </w:rPr>
        <w:t>Termination of the Contract:</w:t>
      </w:r>
    </w:p>
    <w:p w:rsidR="00000000" w:rsidRDefault="00836728">
      <w:pPr>
        <w:pStyle w:val="Teksttreci1"/>
        <w:numPr>
          <w:ilvl w:val="1"/>
          <w:numId w:val="15"/>
        </w:numPr>
        <w:shd w:val="clear" w:color="auto" w:fill="auto"/>
        <w:tabs>
          <w:tab w:val="left" w:pos="1395"/>
        </w:tabs>
        <w:spacing w:before="0" w:after="180"/>
        <w:ind w:left="1400" w:right="20"/>
      </w:pPr>
      <w:r>
        <w:rPr>
          <w:rStyle w:val="Teksttreci"/>
          <w:color w:val="000000"/>
        </w:rPr>
        <w:t>If (i) the Contractor fails to remedy a Defect (other than t</w:t>
      </w:r>
      <w:r>
        <w:rPr>
          <w:rStyle w:val="Teksttreci"/>
          <w:color w:val="000000"/>
        </w:rPr>
        <w:t>rivial Defect) in accordance with Clause 17.2, or (ii) the Contractor refuses to comply either with the abovementioned reaction times and (iii) that Defect (other than trivial Defect) is such that the Employer reasonably considers that a reduction of the C</w:t>
      </w:r>
      <w:r>
        <w:rPr>
          <w:rStyle w:val="Teksttreci"/>
          <w:color w:val="000000"/>
        </w:rPr>
        <w:t>ontract Price is not sufficient to satisfy the Employer's interests (for example without limitation because the Defect puts in question the stability and safety of the Contractor's Works or the Plant, or the Contractor's Works suitability to operate proper</w:t>
      </w:r>
      <w:r>
        <w:rPr>
          <w:rStyle w:val="Teksttreci"/>
          <w:color w:val="000000"/>
        </w:rPr>
        <w:t>ly during their expected lifetime, or their fitness for their intended purposes), then the Employer shall have the right, instead of remedying the Defect himself or reducing the Contract Price, to terminate the Contract for default pursuant to Clause 27.3.</w:t>
      </w:r>
    </w:p>
    <w:p w:rsidR="00000000" w:rsidRDefault="00836728">
      <w:pPr>
        <w:pStyle w:val="Teksttreci1"/>
        <w:numPr>
          <w:ilvl w:val="2"/>
          <w:numId w:val="15"/>
        </w:numPr>
        <w:shd w:val="clear" w:color="auto" w:fill="auto"/>
        <w:tabs>
          <w:tab w:val="left" w:pos="925"/>
          <w:tab w:val="left" w:leader="hyphen" w:pos="1410"/>
        </w:tabs>
        <w:spacing w:before="0"/>
        <w:ind w:left="1400"/>
      </w:pPr>
      <w:r>
        <w:rPr>
          <w:rStyle w:val="Teksttreci"/>
          <w:color w:val="000000"/>
        </w:rPr>
        <w:t>)</w:t>
      </w:r>
      <w:r>
        <w:rPr>
          <w:rStyle w:val="Teksttreci"/>
          <w:color w:val="000000"/>
        </w:rPr>
        <w:tab/>
        <w:t>I</w:t>
      </w:r>
      <w:r>
        <w:rPr>
          <w:rStyle w:val="Teksttreci4"/>
          <w:color w:val="000000"/>
        </w:rPr>
        <w:t>f th</w:t>
      </w:r>
      <w:r>
        <w:rPr>
          <w:rStyle w:val="Teksttreci"/>
          <w:color w:val="000000"/>
        </w:rPr>
        <w:t xml:space="preserve">e </w:t>
      </w:r>
      <w:r>
        <w:rPr>
          <w:rStyle w:val="Teksttreci4"/>
          <w:color w:val="000000"/>
        </w:rPr>
        <w:t>D</w:t>
      </w:r>
      <w:r>
        <w:rPr>
          <w:rStyle w:val="Teksttreci"/>
          <w:color w:val="000000"/>
        </w:rPr>
        <w:t>e</w:t>
      </w:r>
      <w:r>
        <w:rPr>
          <w:rStyle w:val="Teksttreci4"/>
          <w:color w:val="000000"/>
        </w:rPr>
        <w:t>f</w:t>
      </w:r>
      <w:r>
        <w:rPr>
          <w:rStyle w:val="Teksttreci"/>
          <w:color w:val="000000"/>
        </w:rPr>
        <w:t>e</w:t>
      </w:r>
      <w:r>
        <w:rPr>
          <w:rStyle w:val="Teksttreci4"/>
          <w:color w:val="000000"/>
        </w:rPr>
        <w:t>ct</w:t>
      </w:r>
      <w:r>
        <w:rPr>
          <w:rStyle w:val="Teksttreci"/>
          <w:color w:val="000000"/>
        </w:rPr>
        <w:t xml:space="preserve"> i</w:t>
      </w:r>
      <w:r>
        <w:rPr>
          <w:rStyle w:val="Teksttreci4"/>
          <w:color w:val="000000"/>
        </w:rPr>
        <w:t>n qu</w:t>
      </w:r>
      <w:r>
        <w:rPr>
          <w:rStyle w:val="Teksttreci"/>
          <w:color w:val="000000"/>
        </w:rPr>
        <w:t>e</w:t>
      </w:r>
      <w:r>
        <w:rPr>
          <w:rStyle w:val="Teksttreci4"/>
          <w:color w:val="000000"/>
        </w:rPr>
        <w:t>st</w:t>
      </w:r>
      <w:r>
        <w:rPr>
          <w:rStyle w:val="Teksttreci"/>
          <w:color w:val="000000"/>
        </w:rPr>
        <w:t>i</w:t>
      </w:r>
      <w:r>
        <w:rPr>
          <w:rStyle w:val="Teksttreci4"/>
          <w:color w:val="000000"/>
        </w:rPr>
        <w:t>on cons</w:t>
      </w:r>
      <w:r>
        <w:rPr>
          <w:rStyle w:val="Teksttreci"/>
          <w:color w:val="000000"/>
        </w:rPr>
        <w:t>i</w:t>
      </w:r>
      <w:r>
        <w:rPr>
          <w:rStyle w:val="Teksttreci4"/>
          <w:color w:val="000000"/>
        </w:rPr>
        <w:t>sts of a non comp</w:t>
      </w:r>
      <w:r>
        <w:rPr>
          <w:rStyle w:val="Teksttreci"/>
          <w:color w:val="000000"/>
        </w:rPr>
        <w:t>li</w:t>
      </w:r>
      <w:r>
        <w:rPr>
          <w:rStyle w:val="Teksttreci4"/>
          <w:color w:val="000000"/>
        </w:rPr>
        <w:t>anc</w:t>
      </w:r>
      <w:r>
        <w:rPr>
          <w:rStyle w:val="Teksttreci"/>
          <w:color w:val="000000"/>
        </w:rPr>
        <w:t xml:space="preserve">e </w:t>
      </w:r>
      <w:r>
        <w:rPr>
          <w:rStyle w:val="Teksttreci4"/>
          <w:color w:val="000000"/>
        </w:rPr>
        <w:t>w</w:t>
      </w:r>
      <w:r>
        <w:rPr>
          <w:rStyle w:val="Teksttreci"/>
          <w:color w:val="000000"/>
        </w:rPr>
        <w:t>i</w:t>
      </w:r>
      <w:r>
        <w:rPr>
          <w:rStyle w:val="Teksttreci4"/>
          <w:color w:val="000000"/>
        </w:rPr>
        <w:t>th th</w:t>
      </w:r>
      <w:r>
        <w:rPr>
          <w:rStyle w:val="Teksttreci"/>
          <w:color w:val="000000"/>
        </w:rPr>
        <w:t>e</w:t>
      </w:r>
    </w:p>
    <w:p w:rsidR="00000000" w:rsidRDefault="00836728">
      <w:pPr>
        <w:pStyle w:val="Teksttreci1"/>
        <w:shd w:val="clear" w:color="auto" w:fill="auto"/>
        <w:spacing w:before="0" w:after="239"/>
        <w:ind w:left="1400" w:right="20" w:firstLine="0"/>
      </w:pP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Cr</w:t>
      </w:r>
      <w:r>
        <w:rPr>
          <w:rStyle w:val="Teksttreci"/>
          <w:color w:val="000000"/>
        </w:rPr>
        <w:t>i</w:t>
      </w:r>
      <w:r>
        <w:rPr>
          <w:rStyle w:val="Teksttreci4"/>
          <w:color w:val="000000"/>
        </w:rPr>
        <w:t>t</w:t>
      </w:r>
      <w:r>
        <w:rPr>
          <w:rStyle w:val="Teksttreci"/>
          <w:color w:val="000000"/>
        </w:rPr>
        <w:t>e</w:t>
      </w:r>
      <w:r>
        <w:rPr>
          <w:rStyle w:val="Teksttreci4"/>
          <w:color w:val="000000"/>
        </w:rPr>
        <w:t>r</w:t>
      </w:r>
      <w:r>
        <w:rPr>
          <w:rStyle w:val="Teksttreci"/>
          <w:color w:val="000000"/>
        </w:rPr>
        <w:t>i</w:t>
      </w:r>
      <w:r>
        <w:rPr>
          <w:rStyle w:val="Teksttreci4"/>
          <w:color w:val="000000"/>
        </w:rPr>
        <w:t>a, th</w:t>
      </w:r>
      <w:r>
        <w:rPr>
          <w:rStyle w:val="Teksttreci"/>
          <w:color w:val="000000"/>
        </w:rPr>
        <w:t xml:space="preserve">e </w:t>
      </w:r>
      <w:r>
        <w:rPr>
          <w:rStyle w:val="Teksttreci4"/>
          <w:color w:val="000000"/>
        </w:rPr>
        <w:t>Emp</w:t>
      </w:r>
      <w:r>
        <w:rPr>
          <w:rStyle w:val="Teksttreci"/>
          <w:color w:val="000000"/>
        </w:rPr>
        <w:t>l</w:t>
      </w:r>
      <w:r>
        <w:rPr>
          <w:rStyle w:val="Teksttreci4"/>
          <w:color w:val="000000"/>
        </w:rPr>
        <w:t>oy</w:t>
      </w:r>
      <w:r>
        <w:rPr>
          <w:rStyle w:val="Teksttreci"/>
          <w:color w:val="000000"/>
        </w:rPr>
        <w:t>e</w:t>
      </w:r>
      <w:r>
        <w:rPr>
          <w:rStyle w:val="Teksttreci4"/>
          <w:color w:val="000000"/>
        </w:rPr>
        <w:t>r sha</w:t>
      </w:r>
      <w:r>
        <w:rPr>
          <w:rStyle w:val="Teksttreci"/>
          <w:color w:val="000000"/>
        </w:rPr>
        <w:t xml:space="preserve">ll </w:t>
      </w:r>
      <w:r>
        <w:rPr>
          <w:rStyle w:val="Teksttreci4"/>
          <w:color w:val="000000"/>
        </w:rPr>
        <w:t>hav</w:t>
      </w:r>
      <w:r>
        <w:rPr>
          <w:rStyle w:val="Teksttreci"/>
          <w:color w:val="000000"/>
        </w:rPr>
        <w:t xml:space="preserve">e </w:t>
      </w:r>
      <w:r>
        <w:rPr>
          <w:rStyle w:val="Teksttreci4"/>
          <w:color w:val="000000"/>
        </w:rPr>
        <w:t>th</w:t>
      </w:r>
      <w:r>
        <w:rPr>
          <w:rStyle w:val="Teksttreci"/>
          <w:color w:val="000000"/>
        </w:rPr>
        <w:t xml:space="preserve">e </w:t>
      </w:r>
      <w:r>
        <w:rPr>
          <w:rStyle w:val="Teksttreci4"/>
          <w:color w:val="000000"/>
        </w:rPr>
        <w:t>r</w:t>
      </w:r>
      <w:r>
        <w:rPr>
          <w:rStyle w:val="Teksttreci"/>
          <w:color w:val="000000"/>
        </w:rPr>
        <w:t>i</w:t>
      </w:r>
      <w:r>
        <w:rPr>
          <w:rStyle w:val="Teksttreci4"/>
          <w:color w:val="000000"/>
        </w:rPr>
        <w:t>ght to t</w:t>
      </w:r>
      <w:r>
        <w:rPr>
          <w:rStyle w:val="Teksttreci"/>
          <w:color w:val="000000"/>
        </w:rPr>
        <w:t>e</w:t>
      </w:r>
      <w:r>
        <w:rPr>
          <w:rStyle w:val="Teksttreci4"/>
          <w:color w:val="000000"/>
        </w:rPr>
        <w:t>rm</w:t>
      </w:r>
      <w:r>
        <w:rPr>
          <w:rStyle w:val="Teksttreci"/>
          <w:color w:val="000000"/>
        </w:rPr>
        <w:t>i</w:t>
      </w:r>
      <w:r>
        <w:rPr>
          <w:rStyle w:val="Teksttreci4"/>
          <w:color w:val="000000"/>
        </w:rPr>
        <w:t>nat</w:t>
      </w:r>
      <w:r>
        <w:rPr>
          <w:rStyle w:val="Teksttreci"/>
          <w:color w:val="000000"/>
        </w:rPr>
        <w:t xml:space="preserve">e </w:t>
      </w:r>
      <w:r>
        <w:rPr>
          <w:rStyle w:val="Teksttreci4"/>
          <w:color w:val="000000"/>
        </w:rPr>
        <w:t>th</w:t>
      </w:r>
      <w:r>
        <w:rPr>
          <w:rStyle w:val="Teksttreci"/>
          <w:color w:val="000000"/>
        </w:rPr>
        <w:t xml:space="preserve">e </w:t>
      </w:r>
      <w:r>
        <w:rPr>
          <w:rStyle w:val="Teksttreci4"/>
          <w:color w:val="000000"/>
        </w:rPr>
        <w:t>Contract for d</w:t>
      </w:r>
      <w:r>
        <w:rPr>
          <w:rStyle w:val="Teksttreci"/>
          <w:color w:val="000000"/>
        </w:rPr>
        <w:t>e</w:t>
      </w:r>
      <w:r>
        <w:rPr>
          <w:rStyle w:val="Teksttreci4"/>
          <w:color w:val="000000"/>
        </w:rPr>
        <w:t>fau</w:t>
      </w:r>
      <w:r>
        <w:rPr>
          <w:rStyle w:val="Teksttreci"/>
          <w:color w:val="000000"/>
        </w:rPr>
        <w:t>l</w:t>
      </w:r>
      <w:r>
        <w:rPr>
          <w:rStyle w:val="Teksttreci4"/>
          <w:color w:val="000000"/>
        </w:rPr>
        <w:t>t pursuant to C</w:t>
      </w:r>
      <w:r>
        <w:rPr>
          <w:rStyle w:val="Teksttreci"/>
          <w:color w:val="000000"/>
        </w:rPr>
        <w:t>l</w:t>
      </w:r>
      <w:r>
        <w:rPr>
          <w:rStyle w:val="Teksttreci4"/>
          <w:color w:val="000000"/>
        </w:rPr>
        <w:t>aus</w:t>
      </w:r>
      <w:r>
        <w:rPr>
          <w:rStyle w:val="Teksttreci"/>
          <w:color w:val="000000"/>
        </w:rPr>
        <w:t xml:space="preserve">e </w:t>
      </w:r>
      <w:r>
        <w:rPr>
          <w:rStyle w:val="Teksttreci4"/>
          <w:color w:val="000000"/>
        </w:rPr>
        <w:t>27.3</w:t>
      </w:r>
      <w:r>
        <w:rPr>
          <w:rStyle w:val="Teksttreci"/>
          <w:color w:val="000000"/>
        </w:rPr>
        <w:t xml:space="preserve"> i</w:t>
      </w:r>
      <w:r>
        <w:rPr>
          <w:rStyle w:val="Teksttreci4"/>
          <w:color w:val="000000"/>
        </w:rPr>
        <w:t>f that non comp</w:t>
      </w:r>
      <w:r>
        <w:rPr>
          <w:rStyle w:val="Teksttreci"/>
          <w:color w:val="000000"/>
        </w:rPr>
        <w:t>li</w:t>
      </w:r>
      <w:r>
        <w:rPr>
          <w:rStyle w:val="Teksttreci4"/>
          <w:color w:val="000000"/>
        </w:rPr>
        <w:t>anc</w:t>
      </w:r>
      <w:r>
        <w:rPr>
          <w:rStyle w:val="Teksttreci"/>
          <w:color w:val="000000"/>
        </w:rPr>
        <w:t>e e</w:t>
      </w:r>
      <w:r>
        <w:rPr>
          <w:rStyle w:val="Teksttreci4"/>
          <w:color w:val="000000"/>
        </w:rPr>
        <w:t>xc</w:t>
      </w:r>
      <w:r>
        <w:rPr>
          <w:rStyle w:val="Teksttreci"/>
          <w:color w:val="000000"/>
        </w:rPr>
        <w:t>ee</w:t>
      </w:r>
      <w:r>
        <w:rPr>
          <w:rStyle w:val="Teksttreci4"/>
          <w:color w:val="000000"/>
        </w:rPr>
        <w:t>ds th</w:t>
      </w:r>
      <w:r>
        <w:rPr>
          <w:rStyle w:val="Teksttreci"/>
          <w:color w:val="000000"/>
        </w:rPr>
        <w:t xml:space="preserve">e </w:t>
      </w:r>
      <w:r>
        <w:rPr>
          <w:rStyle w:val="Teksttreci4"/>
          <w:color w:val="000000"/>
        </w:rPr>
        <w:t>T</w:t>
      </w:r>
      <w:r>
        <w:rPr>
          <w:rStyle w:val="Teksttreci"/>
          <w:color w:val="000000"/>
        </w:rPr>
        <w:t>e</w:t>
      </w:r>
      <w:r>
        <w:rPr>
          <w:rStyle w:val="Teksttreci4"/>
          <w:color w:val="000000"/>
        </w:rPr>
        <w:t>rm</w:t>
      </w:r>
      <w:r>
        <w:rPr>
          <w:rStyle w:val="Teksttreci"/>
          <w:color w:val="000000"/>
        </w:rPr>
        <w:t>i</w:t>
      </w:r>
      <w:r>
        <w:rPr>
          <w:rStyle w:val="Teksttreci4"/>
          <w:color w:val="000000"/>
        </w:rPr>
        <w:t>nat</w:t>
      </w:r>
      <w:r>
        <w:rPr>
          <w:rStyle w:val="Teksttreci"/>
          <w:color w:val="000000"/>
        </w:rPr>
        <w:t>i</w:t>
      </w:r>
      <w:r>
        <w:rPr>
          <w:rStyle w:val="Teksttreci4"/>
          <w:color w:val="000000"/>
        </w:rPr>
        <w:t>on L</w:t>
      </w:r>
      <w:r>
        <w:rPr>
          <w:rStyle w:val="Teksttreci"/>
          <w:color w:val="000000"/>
        </w:rPr>
        <w:t>i</w:t>
      </w:r>
      <w:r>
        <w:rPr>
          <w:rStyle w:val="Teksttreci4"/>
          <w:color w:val="000000"/>
        </w:rPr>
        <w:t>m</w:t>
      </w:r>
      <w:r>
        <w:rPr>
          <w:rStyle w:val="Teksttreci"/>
          <w:color w:val="000000"/>
        </w:rPr>
        <w:t>i</w:t>
      </w:r>
      <w:r>
        <w:rPr>
          <w:rStyle w:val="Teksttreci4"/>
          <w:color w:val="000000"/>
        </w:rPr>
        <w:t>ts stat</w:t>
      </w:r>
      <w:r>
        <w:rPr>
          <w:rStyle w:val="Teksttreci"/>
          <w:color w:val="000000"/>
        </w:rPr>
        <w:t>e</w:t>
      </w:r>
      <w:r>
        <w:rPr>
          <w:rStyle w:val="Teksttreci4"/>
          <w:color w:val="000000"/>
        </w:rPr>
        <w:t>d</w:t>
      </w:r>
      <w:r>
        <w:rPr>
          <w:rStyle w:val="Teksttreci"/>
          <w:color w:val="000000"/>
        </w:rPr>
        <w:t xml:space="preserve"> i</w:t>
      </w:r>
      <w:r>
        <w:rPr>
          <w:rStyle w:val="Teksttreci4"/>
          <w:color w:val="000000"/>
        </w:rPr>
        <w:t>n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Sch</w:t>
      </w:r>
      <w:r>
        <w:rPr>
          <w:rStyle w:val="Teksttreci"/>
          <w:color w:val="000000"/>
        </w:rPr>
        <w:t>e</w:t>
      </w:r>
      <w:r>
        <w:rPr>
          <w:rStyle w:val="Teksttreci4"/>
          <w:color w:val="000000"/>
        </w:rPr>
        <w:t>du</w:t>
      </w:r>
      <w:r>
        <w:rPr>
          <w:rStyle w:val="Teksttreci"/>
          <w:color w:val="000000"/>
        </w:rPr>
        <w:t>le</w:t>
      </w:r>
      <w:r>
        <w:rPr>
          <w:rStyle w:val="Teksttreci4"/>
          <w:color w:val="000000"/>
        </w:rPr>
        <w:t>.</w:t>
      </w:r>
      <w:r>
        <w:rPr>
          <w:rStyle w:val="Teksttreci"/>
          <w:color w:val="000000"/>
        </w:rPr>
        <w:t xml:space="preserve"> Not Applicable</w:t>
      </w:r>
    </w:p>
    <w:p w:rsidR="00000000" w:rsidRDefault="00836728">
      <w:pPr>
        <w:pStyle w:val="Teksttreci1"/>
        <w:numPr>
          <w:ilvl w:val="0"/>
          <w:numId w:val="16"/>
        </w:numPr>
        <w:shd w:val="clear" w:color="auto" w:fill="auto"/>
        <w:tabs>
          <w:tab w:val="left" w:pos="701"/>
        </w:tabs>
        <w:spacing w:before="0" w:after="205" w:line="190" w:lineRule="exact"/>
        <w:ind w:firstLine="0"/>
      </w:pPr>
      <w:r>
        <w:rPr>
          <w:rStyle w:val="Teksttreci"/>
          <w:color w:val="000000"/>
        </w:rPr>
        <w:t>Damages:</w:t>
      </w:r>
    </w:p>
    <w:p w:rsidR="00000000" w:rsidRDefault="00836728">
      <w:pPr>
        <w:pStyle w:val="Teksttreci1"/>
        <w:shd w:val="clear" w:color="auto" w:fill="auto"/>
        <w:spacing w:before="0" w:after="239"/>
        <w:ind w:left="1400" w:right="20"/>
      </w:pPr>
      <w:r>
        <w:rPr>
          <w:rStyle w:val="Teksttreci"/>
          <w:color w:val="000000"/>
        </w:rPr>
        <w:t>(a) In any event, the Contractor shall compensate the Employer for all Cost and other damage incurred by the Employer as a result of or in connection with a Defect, the remedying of a Defect or the Cont</w:t>
      </w:r>
      <w:r>
        <w:rPr>
          <w:rStyle w:val="Teksttreci"/>
          <w:color w:val="000000"/>
        </w:rPr>
        <w:t>ractor's failure to remedy a Defect, including but not limited to any Liquidated Damages payable by the Employer to the Employer's Customer and/or End-Customer as a result of or in connection with the remedying of a Defect.</w:t>
      </w:r>
    </w:p>
    <w:p w:rsidR="00000000" w:rsidRDefault="00836728">
      <w:pPr>
        <w:pStyle w:val="Teksttreci1"/>
        <w:numPr>
          <w:ilvl w:val="0"/>
          <w:numId w:val="16"/>
        </w:numPr>
        <w:shd w:val="clear" w:color="auto" w:fill="auto"/>
        <w:tabs>
          <w:tab w:val="left" w:pos="701"/>
        </w:tabs>
        <w:spacing w:before="0" w:after="205" w:line="190" w:lineRule="exact"/>
        <w:ind w:firstLine="0"/>
      </w:pPr>
      <w:r>
        <w:rPr>
          <w:rStyle w:val="Teksttreci"/>
          <w:color w:val="000000"/>
        </w:rPr>
        <w:t>Defect Notification Period</w:t>
      </w:r>
      <w:r>
        <w:rPr>
          <w:rStyle w:val="Teksttreci"/>
          <w:color w:val="000000"/>
        </w:rPr>
        <w:t>s:</w:t>
      </w:r>
    </w:p>
    <w:p w:rsidR="00000000" w:rsidRDefault="00836728">
      <w:pPr>
        <w:pStyle w:val="Teksttreci1"/>
        <w:numPr>
          <w:ilvl w:val="1"/>
          <w:numId w:val="16"/>
        </w:numPr>
        <w:shd w:val="clear" w:color="auto" w:fill="auto"/>
        <w:tabs>
          <w:tab w:val="left" w:pos="1381"/>
        </w:tabs>
        <w:spacing w:before="0" w:after="180"/>
        <w:ind w:left="1400" w:right="20"/>
      </w:pPr>
      <w:r>
        <w:rPr>
          <w:rStyle w:val="Teksttreci"/>
          <w:color w:val="000000"/>
        </w:rPr>
        <w:t>The Defect Notification Period shall be two (2) Years after the Employer's Acceptance of the Contractor's Works, unless stated otherwise in Clauses 17.7(b)-(g)</w:t>
      </w:r>
      <w:r>
        <w:rPr>
          <w:rStyle w:val="Teksttreci"/>
          <w:color w:val="000000"/>
        </w:rPr>
        <w:t xml:space="preserve"> below. The Defect Notification Period for structural components (if applicable), for thermal insulation and paintings shall be sixty (60) months from date of Acceptance.</w:t>
      </w:r>
    </w:p>
    <w:p w:rsidR="00000000" w:rsidRDefault="00836728">
      <w:pPr>
        <w:pStyle w:val="Teksttreci1"/>
        <w:numPr>
          <w:ilvl w:val="2"/>
          <w:numId w:val="16"/>
        </w:numPr>
        <w:shd w:val="clear" w:color="auto" w:fill="auto"/>
        <w:tabs>
          <w:tab w:val="left" w:pos="925"/>
          <w:tab w:val="left" w:leader="hyphen" w:pos="1395"/>
        </w:tabs>
        <w:spacing w:before="0"/>
        <w:ind w:left="1400"/>
      </w:pPr>
      <w:r>
        <w:rPr>
          <w:rStyle w:val="Teksttreci"/>
          <w:color w:val="000000"/>
        </w:rPr>
        <w:t>)</w:t>
      </w:r>
      <w:r>
        <w:rPr>
          <w:rStyle w:val="Teksttreci"/>
          <w:color w:val="000000"/>
        </w:rPr>
        <w:tab/>
        <w:t>The—</w:t>
      </w:r>
      <w:r>
        <w:rPr>
          <w:rStyle w:val="Teksttreci4"/>
          <w:color w:val="000000"/>
        </w:rPr>
        <w:t>D</w:t>
      </w:r>
      <w:r>
        <w:rPr>
          <w:rStyle w:val="Teksttreci"/>
          <w:color w:val="000000"/>
        </w:rPr>
        <w:t>e</w:t>
      </w:r>
      <w:r>
        <w:rPr>
          <w:rStyle w:val="Teksttreci4"/>
          <w:color w:val="000000"/>
        </w:rPr>
        <w:t>f</w:t>
      </w:r>
      <w:r>
        <w:rPr>
          <w:rStyle w:val="Teksttreci"/>
          <w:color w:val="000000"/>
        </w:rPr>
        <w:t>e</w:t>
      </w:r>
      <w:r>
        <w:rPr>
          <w:rStyle w:val="Teksttreci4"/>
          <w:color w:val="000000"/>
        </w:rPr>
        <w:t>ct</w:t>
      </w:r>
      <w:r>
        <w:rPr>
          <w:rStyle w:val="Teksttreci"/>
          <w:color w:val="000000"/>
        </w:rPr>
        <w:t>—</w:t>
      </w:r>
      <w:r>
        <w:rPr>
          <w:rStyle w:val="Teksttreci4"/>
          <w:color w:val="000000"/>
        </w:rPr>
        <w:t>Not</w:t>
      </w:r>
      <w:r>
        <w:rPr>
          <w:rStyle w:val="Teksttreci"/>
          <w:color w:val="000000"/>
        </w:rPr>
        <w:t>i</w:t>
      </w:r>
      <w:r>
        <w:rPr>
          <w:rStyle w:val="Teksttreci4"/>
          <w:color w:val="000000"/>
        </w:rPr>
        <w:t>f</w:t>
      </w:r>
      <w:r>
        <w:rPr>
          <w:rStyle w:val="Teksttreci"/>
          <w:color w:val="000000"/>
        </w:rPr>
        <w:t>i</w:t>
      </w:r>
      <w:r>
        <w:rPr>
          <w:rStyle w:val="Teksttreci4"/>
          <w:color w:val="000000"/>
        </w:rPr>
        <w:t>cat</w:t>
      </w:r>
      <w:r>
        <w:rPr>
          <w:rStyle w:val="Teksttreci"/>
          <w:color w:val="000000"/>
        </w:rPr>
        <w:t>i</w:t>
      </w:r>
      <w:r>
        <w:rPr>
          <w:rStyle w:val="Teksttreci4"/>
          <w:color w:val="000000"/>
        </w:rPr>
        <w:t>on</w:t>
      </w:r>
      <w:r>
        <w:rPr>
          <w:rStyle w:val="Teksttreci"/>
          <w:color w:val="000000"/>
        </w:rPr>
        <w:t>—</w:t>
      </w:r>
      <w:r>
        <w:rPr>
          <w:rStyle w:val="Teksttreci4"/>
          <w:color w:val="000000"/>
        </w:rPr>
        <w:t>P</w:t>
      </w:r>
      <w:r>
        <w:rPr>
          <w:rStyle w:val="Teksttreci"/>
          <w:color w:val="000000"/>
        </w:rPr>
        <w:t>e</w:t>
      </w:r>
      <w:r>
        <w:rPr>
          <w:rStyle w:val="Teksttreci4"/>
          <w:color w:val="000000"/>
        </w:rPr>
        <w:t>r</w:t>
      </w:r>
      <w:r>
        <w:rPr>
          <w:rStyle w:val="Teksttreci"/>
          <w:color w:val="000000"/>
        </w:rPr>
        <w:t>i</w:t>
      </w:r>
      <w:r>
        <w:rPr>
          <w:rStyle w:val="Teksttreci4"/>
          <w:color w:val="000000"/>
        </w:rPr>
        <w:t>od(s)</w:t>
      </w:r>
      <w:r>
        <w:rPr>
          <w:rStyle w:val="Teksttreci"/>
          <w:color w:val="000000"/>
        </w:rPr>
        <w:t>—for—</w:t>
      </w:r>
      <w:r>
        <w:rPr>
          <w:rStyle w:val="Teksttreci4"/>
          <w:color w:val="000000"/>
        </w:rPr>
        <w:t>non comp</w:t>
      </w:r>
      <w:r>
        <w:rPr>
          <w:rStyle w:val="Teksttreci"/>
          <w:color w:val="000000"/>
        </w:rPr>
        <w:t>li</w:t>
      </w:r>
      <w:r>
        <w:rPr>
          <w:rStyle w:val="Teksttreci4"/>
          <w:color w:val="000000"/>
        </w:rPr>
        <w:t>anc</w:t>
      </w:r>
      <w:r>
        <w:rPr>
          <w:rStyle w:val="Teksttreci"/>
          <w:color w:val="000000"/>
        </w:rPr>
        <w:t>e—with—the</w:t>
      </w:r>
    </w:p>
    <w:p w:rsidR="00000000" w:rsidRDefault="00836728">
      <w:pPr>
        <w:pStyle w:val="Teksttreci1"/>
        <w:shd w:val="clear" w:color="auto" w:fill="auto"/>
        <w:spacing w:before="0"/>
        <w:ind w:left="1400" w:right="20" w:firstLine="0"/>
      </w:pP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Cr</w:t>
      </w:r>
      <w:r>
        <w:rPr>
          <w:rStyle w:val="Teksttreci"/>
          <w:color w:val="000000"/>
        </w:rPr>
        <w:t>i</w:t>
      </w:r>
      <w:r>
        <w:rPr>
          <w:rStyle w:val="Teksttreci4"/>
          <w:color w:val="000000"/>
        </w:rPr>
        <w:t>t</w:t>
      </w:r>
      <w:r>
        <w:rPr>
          <w:rStyle w:val="Teksttreci"/>
          <w:color w:val="000000"/>
        </w:rPr>
        <w:t>e</w:t>
      </w:r>
      <w:r>
        <w:rPr>
          <w:rStyle w:val="Teksttreci4"/>
          <w:color w:val="000000"/>
        </w:rPr>
        <w:t>r</w:t>
      </w:r>
      <w:r>
        <w:rPr>
          <w:rStyle w:val="Teksttreci"/>
          <w:color w:val="000000"/>
        </w:rPr>
        <w:t>i</w:t>
      </w:r>
      <w:r>
        <w:rPr>
          <w:rStyle w:val="Teksttreci4"/>
          <w:color w:val="000000"/>
        </w:rPr>
        <w:t>a sha</w:t>
      </w:r>
      <w:r>
        <w:rPr>
          <w:rStyle w:val="Teksttreci"/>
          <w:color w:val="000000"/>
        </w:rPr>
        <w:t xml:space="preserve">ll </w:t>
      </w:r>
      <w:r>
        <w:rPr>
          <w:rStyle w:val="Teksttreci4"/>
          <w:color w:val="000000"/>
        </w:rPr>
        <w:t>b</w:t>
      </w:r>
      <w:r>
        <w:rPr>
          <w:rStyle w:val="Teksttreci"/>
          <w:color w:val="000000"/>
        </w:rPr>
        <w:t xml:space="preserve">e </w:t>
      </w:r>
      <w:r>
        <w:rPr>
          <w:rStyle w:val="Teksttreci4"/>
          <w:color w:val="000000"/>
        </w:rPr>
        <w:t>as stat</w:t>
      </w:r>
      <w:r>
        <w:rPr>
          <w:rStyle w:val="Teksttreci"/>
          <w:color w:val="000000"/>
        </w:rPr>
        <w:t>e</w:t>
      </w:r>
      <w:r>
        <w:rPr>
          <w:rStyle w:val="Teksttreci4"/>
          <w:color w:val="000000"/>
        </w:rPr>
        <w:t>d</w:t>
      </w:r>
      <w:r>
        <w:rPr>
          <w:rStyle w:val="Teksttreci"/>
          <w:color w:val="000000"/>
        </w:rPr>
        <w:t xml:space="preserve"> i</w:t>
      </w:r>
      <w:r>
        <w:rPr>
          <w:rStyle w:val="Teksttreci4"/>
          <w:color w:val="000000"/>
        </w:rPr>
        <w:t>n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Sch</w:t>
      </w:r>
      <w:r>
        <w:rPr>
          <w:rStyle w:val="Teksttreci"/>
          <w:color w:val="000000"/>
        </w:rPr>
        <w:t>e</w:t>
      </w:r>
      <w:r>
        <w:rPr>
          <w:rStyle w:val="Teksttreci4"/>
          <w:color w:val="000000"/>
        </w:rPr>
        <w:t>du</w:t>
      </w:r>
      <w:r>
        <w:rPr>
          <w:rStyle w:val="Teksttreci"/>
          <w:color w:val="000000"/>
        </w:rPr>
        <w:t>le</w:t>
      </w:r>
      <w:r>
        <w:rPr>
          <w:rStyle w:val="Teksttreci4"/>
          <w:color w:val="000000"/>
        </w:rPr>
        <w:t>.</w:t>
      </w:r>
      <w:r>
        <w:rPr>
          <w:rStyle w:val="Teksttreci"/>
          <w:color w:val="000000"/>
        </w:rPr>
        <w:t xml:space="preserve"> I</w:t>
      </w:r>
      <w:r>
        <w:rPr>
          <w:rStyle w:val="Teksttreci4"/>
          <w:color w:val="000000"/>
        </w:rPr>
        <w:t>f and to th</w:t>
      </w:r>
      <w:r>
        <w:rPr>
          <w:rStyle w:val="Teksttreci"/>
          <w:color w:val="000000"/>
        </w:rPr>
        <w:t>e e</w:t>
      </w:r>
      <w:r>
        <w:rPr>
          <w:rStyle w:val="Teksttreci4"/>
          <w:color w:val="000000"/>
        </w:rPr>
        <w:t>xt</w:t>
      </w:r>
      <w:r>
        <w:rPr>
          <w:rStyle w:val="Teksttreci"/>
          <w:color w:val="000000"/>
        </w:rPr>
        <w:t>e</w:t>
      </w:r>
      <w:r>
        <w:rPr>
          <w:rStyle w:val="Teksttreci4"/>
          <w:color w:val="000000"/>
        </w:rPr>
        <w:t>nt that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Sch</w:t>
      </w:r>
      <w:r>
        <w:rPr>
          <w:rStyle w:val="Teksttreci"/>
          <w:color w:val="000000"/>
        </w:rPr>
        <w:t>e</w:t>
      </w:r>
      <w:r>
        <w:rPr>
          <w:rStyle w:val="Teksttreci4"/>
          <w:color w:val="000000"/>
        </w:rPr>
        <w:t>du</w:t>
      </w:r>
      <w:r>
        <w:rPr>
          <w:rStyle w:val="Teksttreci"/>
          <w:color w:val="000000"/>
        </w:rPr>
        <w:t xml:space="preserve">le </w:t>
      </w:r>
      <w:r>
        <w:rPr>
          <w:rStyle w:val="Teksttreci4"/>
          <w:color w:val="000000"/>
        </w:rPr>
        <w:t>do</w:t>
      </w:r>
      <w:r>
        <w:rPr>
          <w:rStyle w:val="Teksttreci"/>
          <w:color w:val="000000"/>
        </w:rPr>
        <w:t>e</w:t>
      </w:r>
      <w:r>
        <w:rPr>
          <w:rStyle w:val="Teksttreci4"/>
          <w:color w:val="000000"/>
        </w:rPr>
        <w:t>s not stat</w:t>
      </w:r>
      <w:r>
        <w:rPr>
          <w:rStyle w:val="Teksttreci"/>
          <w:color w:val="000000"/>
        </w:rPr>
        <w:t xml:space="preserve">e </w:t>
      </w:r>
      <w:r>
        <w:rPr>
          <w:rStyle w:val="Teksttreci4"/>
          <w:color w:val="000000"/>
        </w:rPr>
        <w:t>D</w:t>
      </w:r>
      <w:r>
        <w:rPr>
          <w:rStyle w:val="Teksttreci"/>
          <w:color w:val="000000"/>
        </w:rPr>
        <w:t>e</w:t>
      </w:r>
      <w:r>
        <w:rPr>
          <w:rStyle w:val="Teksttreci4"/>
          <w:color w:val="000000"/>
        </w:rPr>
        <w:t>f</w:t>
      </w:r>
      <w:r>
        <w:rPr>
          <w:rStyle w:val="Teksttreci"/>
          <w:color w:val="000000"/>
        </w:rPr>
        <w:t>e</w:t>
      </w:r>
      <w:r>
        <w:rPr>
          <w:rStyle w:val="Teksttreci4"/>
          <w:color w:val="000000"/>
        </w:rPr>
        <w:t>ct Not</w:t>
      </w:r>
      <w:r>
        <w:rPr>
          <w:rStyle w:val="Teksttreci"/>
          <w:color w:val="000000"/>
        </w:rPr>
        <w:t>i</w:t>
      </w:r>
      <w:r>
        <w:rPr>
          <w:rStyle w:val="Teksttreci4"/>
          <w:color w:val="000000"/>
        </w:rPr>
        <w:t>f</w:t>
      </w:r>
      <w:r>
        <w:rPr>
          <w:rStyle w:val="Teksttreci"/>
          <w:color w:val="000000"/>
        </w:rPr>
        <w:t>i</w:t>
      </w:r>
      <w:r>
        <w:rPr>
          <w:rStyle w:val="Teksttreci4"/>
          <w:color w:val="000000"/>
        </w:rPr>
        <w:t>cat</w:t>
      </w:r>
      <w:r>
        <w:rPr>
          <w:rStyle w:val="Teksttreci"/>
          <w:color w:val="000000"/>
        </w:rPr>
        <w:t>i</w:t>
      </w:r>
      <w:r>
        <w:rPr>
          <w:rStyle w:val="Teksttreci4"/>
          <w:color w:val="000000"/>
        </w:rPr>
        <w:t>on P</w:t>
      </w:r>
      <w:r>
        <w:rPr>
          <w:rStyle w:val="Teksttreci"/>
          <w:color w:val="000000"/>
        </w:rPr>
        <w:t>e</w:t>
      </w:r>
      <w:r>
        <w:rPr>
          <w:rStyle w:val="Teksttreci4"/>
          <w:color w:val="000000"/>
        </w:rPr>
        <w:t>r</w:t>
      </w:r>
      <w:r>
        <w:rPr>
          <w:rStyle w:val="Teksttreci"/>
          <w:color w:val="000000"/>
        </w:rPr>
        <w:t>i</w:t>
      </w:r>
      <w:r>
        <w:rPr>
          <w:rStyle w:val="Teksttreci4"/>
          <w:color w:val="000000"/>
        </w:rPr>
        <w:t>od(s) for non comp</w:t>
      </w:r>
      <w:r>
        <w:rPr>
          <w:rStyle w:val="Teksttreci"/>
          <w:color w:val="000000"/>
        </w:rPr>
        <w:t>li</w:t>
      </w:r>
      <w:r>
        <w:rPr>
          <w:rStyle w:val="Teksttreci4"/>
          <w:color w:val="000000"/>
        </w:rPr>
        <w:t>anc</w:t>
      </w:r>
      <w:r>
        <w:rPr>
          <w:rStyle w:val="Teksttreci"/>
          <w:color w:val="000000"/>
        </w:rPr>
        <w:t xml:space="preserve">e </w:t>
      </w:r>
      <w:r>
        <w:rPr>
          <w:rStyle w:val="Teksttreci4"/>
          <w:color w:val="000000"/>
        </w:rPr>
        <w:t>w</w:t>
      </w:r>
      <w:r>
        <w:rPr>
          <w:rStyle w:val="Teksttreci"/>
          <w:color w:val="000000"/>
        </w:rPr>
        <w:t>i</w:t>
      </w:r>
      <w:r>
        <w:rPr>
          <w:rStyle w:val="Teksttreci4"/>
          <w:color w:val="000000"/>
        </w:rPr>
        <w:t>th th</w:t>
      </w:r>
      <w:r>
        <w:rPr>
          <w:rStyle w:val="Teksttreci"/>
          <w:color w:val="000000"/>
        </w:rPr>
        <w:t xml:space="preserve">e </w:t>
      </w:r>
      <w:r>
        <w:rPr>
          <w:rStyle w:val="Teksttreci4"/>
          <w:color w:val="000000"/>
        </w:rPr>
        <w:t>P</w:t>
      </w:r>
      <w:r>
        <w:rPr>
          <w:rStyle w:val="Teksttreci"/>
          <w:color w:val="000000"/>
        </w:rPr>
        <w:t>e</w:t>
      </w:r>
      <w:r>
        <w:rPr>
          <w:rStyle w:val="Teksttreci4"/>
          <w:color w:val="000000"/>
        </w:rPr>
        <w:t>rformanc</w:t>
      </w:r>
      <w:r>
        <w:rPr>
          <w:rStyle w:val="Teksttreci"/>
          <w:color w:val="000000"/>
        </w:rPr>
        <w:t xml:space="preserve">e </w:t>
      </w:r>
      <w:r>
        <w:rPr>
          <w:rStyle w:val="Teksttreci4"/>
          <w:color w:val="000000"/>
        </w:rPr>
        <w:t>Cr</w:t>
      </w:r>
      <w:r>
        <w:rPr>
          <w:rStyle w:val="Teksttreci"/>
          <w:color w:val="000000"/>
        </w:rPr>
        <w:t>i</w:t>
      </w:r>
      <w:r>
        <w:rPr>
          <w:rStyle w:val="Teksttreci4"/>
          <w:color w:val="000000"/>
        </w:rPr>
        <w:t>t</w:t>
      </w:r>
      <w:r>
        <w:rPr>
          <w:rStyle w:val="Teksttreci"/>
          <w:color w:val="000000"/>
        </w:rPr>
        <w:t>e</w:t>
      </w:r>
      <w:r>
        <w:rPr>
          <w:rStyle w:val="Teksttreci4"/>
          <w:color w:val="000000"/>
        </w:rPr>
        <w:t>r</w:t>
      </w:r>
      <w:r>
        <w:rPr>
          <w:rStyle w:val="Teksttreci"/>
          <w:color w:val="000000"/>
        </w:rPr>
        <w:t>i</w:t>
      </w:r>
      <w:r>
        <w:rPr>
          <w:rStyle w:val="Teksttreci4"/>
          <w:color w:val="000000"/>
        </w:rPr>
        <w:t>a, th</w:t>
      </w:r>
      <w:r>
        <w:rPr>
          <w:rStyle w:val="Teksttreci"/>
          <w:color w:val="000000"/>
        </w:rPr>
        <w:t xml:space="preserve">e </w:t>
      </w:r>
      <w:r>
        <w:rPr>
          <w:rStyle w:val="Teksttreci4"/>
          <w:color w:val="000000"/>
        </w:rPr>
        <w:t>D</w:t>
      </w:r>
      <w:r>
        <w:rPr>
          <w:rStyle w:val="Teksttreci"/>
          <w:color w:val="000000"/>
        </w:rPr>
        <w:t>e</w:t>
      </w:r>
      <w:r>
        <w:rPr>
          <w:rStyle w:val="Teksttreci4"/>
          <w:color w:val="000000"/>
        </w:rPr>
        <w:t>f</w:t>
      </w:r>
      <w:r>
        <w:rPr>
          <w:rStyle w:val="Teksttreci"/>
          <w:color w:val="000000"/>
        </w:rPr>
        <w:t>e</w:t>
      </w:r>
      <w:r>
        <w:rPr>
          <w:rStyle w:val="Teksttreci4"/>
          <w:color w:val="000000"/>
        </w:rPr>
        <w:t>ct Not</w:t>
      </w:r>
      <w:r>
        <w:rPr>
          <w:rStyle w:val="Teksttreci"/>
          <w:color w:val="000000"/>
        </w:rPr>
        <w:t>i</w:t>
      </w:r>
      <w:r>
        <w:rPr>
          <w:rStyle w:val="Teksttreci4"/>
          <w:color w:val="000000"/>
        </w:rPr>
        <w:t>f</w:t>
      </w:r>
      <w:r>
        <w:rPr>
          <w:rStyle w:val="Teksttreci"/>
          <w:color w:val="000000"/>
        </w:rPr>
        <w:t>i</w:t>
      </w:r>
      <w:r>
        <w:rPr>
          <w:rStyle w:val="Teksttreci4"/>
          <w:color w:val="000000"/>
        </w:rPr>
        <w:t>cat</w:t>
      </w:r>
      <w:r>
        <w:rPr>
          <w:rStyle w:val="Teksttreci"/>
          <w:color w:val="000000"/>
        </w:rPr>
        <w:t>i</w:t>
      </w:r>
      <w:r>
        <w:rPr>
          <w:rStyle w:val="Teksttreci4"/>
          <w:color w:val="000000"/>
        </w:rPr>
        <w:t>on P</w:t>
      </w:r>
      <w:r>
        <w:rPr>
          <w:rStyle w:val="Teksttreci"/>
          <w:color w:val="000000"/>
        </w:rPr>
        <w:t>e</w:t>
      </w:r>
      <w:r>
        <w:rPr>
          <w:rStyle w:val="Teksttreci4"/>
          <w:color w:val="000000"/>
        </w:rPr>
        <w:t>r</w:t>
      </w:r>
      <w:r>
        <w:rPr>
          <w:rStyle w:val="Teksttreci"/>
          <w:color w:val="000000"/>
        </w:rPr>
        <w:t>i</w:t>
      </w:r>
      <w:r>
        <w:rPr>
          <w:rStyle w:val="Teksttreci4"/>
          <w:color w:val="000000"/>
        </w:rPr>
        <w:t>od(s) pursuant to C</w:t>
      </w:r>
      <w:r>
        <w:rPr>
          <w:rStyle w:val="Teksttreci"/>
          <w:color w:val="000000"/>
        </w:rPr>
        <w:t>l</w:t>
      </w:r>
      <w:r>
        <w:rPr>
          <w:rStyle w:val="Teksttreci4"/>
          <w:color w:val="000000"/>
        </w:rPr>
        <w:t>aus</w:t>
      </w:r>
      <w:r>
        <w:rPr>
          <w:rStyle w:val="Teksttreci"/>
          <w:color w:val="000000"/>
        </w:rPr>
        <w:t>e</w:t>
      </w:r>
      <w:r>
        <w:rPr>
          <w:rStyle w:val="Teksttreci4"/>
          <w:color w:val="000000"/>
        </w:rPr>
        <w:t>s 17.7 (a)(c)(d) sha</w:t>
      </w:r>
      <w:r>
        <w:rPr>
          <w:rStyle w:val="Teksttreci"/>
          <w:color w:val="000000"/>
        </w:rPr>
        <w:t xml:space="preserve">ll </w:t>
      </w:r>
      <w:r>
        <w:rPr>
          <w:rStyle w:val="Teksttreci4"/>
          <w:color w:val="000000"/>
        </w:rPr>
        <w:t>app</w:t>
      </w:r>
      <w:r>
        <w:rPr>
          <w:rStyle w:val="Teksttreci"/>
          <w:color w:val="000000"/>
        </w:rPr>
        <w:t>l</w:t>
      </w:r>
      <w:r>
        <w:rPr>
          <w:rStyle w:val="Teksttreci4"/>
          <w:color w:val="000000"/>
        </w:rPr>
        <w:t>y.</w:t>
      </w:r>
      <w:r>
        <w:rPr>
          <w:rStyle w:val="Teksttreci"/>
          <w:color w:val="000000"/>
        </w:rPr>
        <w:t xml:space="preserve"> Not Applicable</w:t>
      </w:r>
      <w:r>
        <w:br w:type="page"/>
      </w:r>
    </w:p>
    <w:p w:rsidR="00000000" w:rsidRDefault="00836728">
      <w:pPr>
        <w:pStyle w:val="Teksttreci1"/>
        <w:numPr>
          <w:ilvl w:val="3"/>
          <w:numId w:val="16"/>
        </w:numPr>
        <w:shd w:val="clear" w:color="auto" w:fill="auto"/>
        <w:tabs>
          <w:tab w:val="left" w:pos="1401"/>
        </w:tabs>
        <w:spacing w:before="0" w:after="180"/>
        <w:ind w:left="1400" w:right="20" w:hanging="700"/>
      </w:pPr>
      <w:r>
        <w:rPr>
          <w:rStyle w:val="Teksttreci"/>
          <w:color w:val="000000"/>
        </w:rPr>
        <w:lastRenderedPageBreak/>
        <w:t>The Defect Notification Period for parts or components that have been repaired or replaced and for other remedial works that have been performed by the Contractor shall be extended for another two (2) Year</w:t>
      </w:r>
      <w:r>
        <w:rPr>
          <w:rStyle w:val="Teksttreci"/>
          <w:color w:val="000000"/>
        </w:rPr>
        <w:t>s after the Employer has issued the Defect Remedying Certificate, but it shall not expire before the expiry of the Defect Notification Period pursuant to Clauses 17.7(a)(b)(c).</w:t>
      </w:r>
    </w:p>
    <w:p w:rsidR="00000000" w:rsidRDefault="00836728">
      <w:pPr>
        <w:pStyle w:val="Teksttreci1"/>
        <w:numPr>
          <w:ilvl w:val="4"/>
          <w:numId w:val="16"/>
        </w:numPr>
        <w:shd w:val="clear" w:color="auto" w:fill="auto"/>
        <w:tabs>
          <w:tab w:val="left" w:pos="1401"/>
        </w:tabs>
        <w:spacing w:before="0" w:after="180"/>
        <w:ind w:left="1400" w:right="20" w:hanging="700"/>
      </w:pPr>
      <w:r>
        <w:rPr>
          <w:rStyle w:val="Teksttreci"/>
          <w:color w:val="000000"/>
        </w:rPr>
        <w:t>The Defect Notification Period</w:t>
      </w:r>
      <w:r>
        <w:rPr>
          <w:rStyle w:val="Teksttreci"/>
          <w:color w:val="000000"/>
        </w:rPr>
        <w:t xml:space="preserve"> for parts or components that have been repaired or replaced and for other remedial works that have been performed by the Employer shall be extended for another two (2) Years after the completion of such remedial works by the Employer, but not expire befor</w:t>
      </w:r>
      <w:r>
        <w:rPr>
          <w:rStyle w:val="Teksttreci"/>
          <w:color w:val="000000"/>
        </w:rPr>
        <w:t>e the expiry of the Defect Notification Period pursuant to Clauses 17.7(a)(b)(c).</w:t>
      </w:r>
    </w:p>
    <w:p w:rsidR="00000000" w:rsidRDefault="00836728">
      <w:pPr>
        <w:pStyle w:val="Teksttreci1"/>
        <w:shd w:val="clear" w:color="auto" w:fill="auto"/>
        <w:spacing w:before="0" w:after="719"/>
        <w:ind w:left="1400" w:right="20" w:firstLine="0"/>
      </w:pPr>
      <w:r>
        <w:rPr>
          <w:rStyle w:val="Teksttreci"/>
          <w:color w:val="000000"/>
        </w:rPr>
        <w:t xml:space="preserve">The Defect Notification Period shall be extended for the part of the Plant that will require a stoppage or outage due to the elimination of Defects that occurred for reasons </w:t>
      </w:r>
      <w:r>
        <w:rPr>
          <w:rStyle w:val="Teksttreci"/>
          <w:color w:val="000000"/>
        </w:rPr>
        <w:t>attributable to the Contractor. The extension of the Defect Notification Period shall be equal to the period of stoppage or outage, referred to in preceding sentence.</w:t>
      </w:r>
    </w:p>
    <w:p w:rsidR="00000000" w:rsidRDefault="00836728">
      <w:pPr>
        <w:pStyle w:val="Teksttreci1"/>
        <w:shd w:val="clear" w:color="auto" w:fill="auto"/>
        <w:spacing w:before="0" w:after="205" w:line="190" w:lineRule="exact"/>
        <w:ind w:firstLine="0"/>
        <w:jc w:val="left"/>
      </w:pPr>
      <w:r>
        <w:rPr>
          <w:rStyle w:val="Teksttreci"/>
          <w:color w:val="000000"/>
        </w:rPr>
        <w:t>17.8 Limitation Period:</w:t>
      </w:r>
    </w:p>
    <w:p w:rsidR="00000000" w:rsidRDefault="00836728">
      <w:pPr>
        <w:pStyle w:val="Teksttreci1"/>
        <w:shd w:val="clear" w:color="auto" w:fill="auto"/>
        <w:spacing w:before="0" w:after="471"/>
        <w:ind w:left="1400" w:right="20" w:firstLine="0"/>
      </w:pPr>
      <w:r>
        <w:rPr>
          <w:rStyle w:val="Teksttreci"/>
          <w:color w:val="000000"/>
        </w:rPr>
        <w:t xml:space="preserve">The Employer's rights pursuant to Clauses 17.1-17.6 with respect </w:t>
      </w:r>
      <w:r>
        <w:rPr>
          <w:rStyle w:val="Teksttreci"/>
          <w:color w:val="000000"/>
        </w:rPr>
        <w:t>to Defects notified to the Contractor within the relevant Defect Notification Period shall become time-barred 1 Year after the expiry of the relevant Defect Notification Period.</w:t>
      </w:r>
    </w:p>
    <w:p w:rsidR="00000000" w:rsidRDefault="00836728">
      <w:pPr>
        <w:pStyle w:val="Teksttreci30"/>
        <w:shd w:val="clear" w:color="auto" w:fill="auto"/>
        <w:spacing w:before="0" w:after="199" w:line="200" w:lineRule="exact"/>
        <w:ind w:firstLine="0"/>
        <w:jc w:val="left"/>
      </w:pPr>
      <w:bookmarkStart w:id="24" w:name="bookmark23"/>
      <w:r>
        <w:rPr>
          <w:rStyle w:val="Teksttreci395pt13"/>
          <w:b w:val="0"/>
          <w:bCs w:val="0"/>
          <w:smallCaps w:val="0"/>
          <w:color w:val="000000"/>
        </w:rPr>
        <w:t>18.</w:t>
      </w:r>
      <w:r>
        <w:rPr>
          <w:rStyle w:val="Teksttreci3"/>
          <w:b/>
          <w:bCs/>
          <w:smallCaps/>
          <w:color w:val="000000"/>
        </w:rPr>
        <w:t xml:space="preserve"> Time for performance of the Contract</w:t>
      </w:r>
      <w:bookmarkEnd w:id="24"/>
    </w:p>
    <w:p w:rsidR="00000000" w:rsidRDefault="00836728">
      <w:pPr>
        <w:pStyle w:val="Teksttreci1"/>
        <w:shd w:val="clear" w:color="auto" w:fill="auto"/>
        <w:spacing w:before="0" w:after="726" w:line="269" w:lineRule="exact"/>
        <w:ind w:right="20" w:firstLine="0"/>
        <w:jc w:val="right"/>
      </w:pPr>
      <w:r>
        <w:rPr>
          <w:rStyle w:val="Teksttreci"/>
          <w:color w:val="000000"/>
        </w:rPr>
        <w:t>18.1 The Contract</w:t>
      </w:r>
      <w:r>
        <w:rPr>
          <w:rStyle w:val="Teksttreci"/>
          <w:color w:val="000000"/>
        </w:rPr>
        <w:t>or shall perform the Contract with due expedition, without undue delay and in any event in accordance with the following Time Schedule:</w:t>
      </w:r>
    </w:p>
    <w:tbl>
      <w:tblPr>
        <w:tblW w:w="0" w:type="auto"/>
        <w:jc w:val="center"/>
        <w:tblLayout w:type="fixed"/>
        <w:tblCellMar>
          <w:left w:w="0" w:type="dxa"/>
          <w:right w:w="0" w:type="dxa"/>
        </w:tblCellMar>
        <w:tblLook w:val="0000" w:firstRow="0" w:lastRow="0" w:firstColumn="0" w:lastColumn="0" w:noHBand="0" w:noVBand="0"/>
      </w:tblPr>
      <w:tblGrid>
        <w:gridCol w:w="576"/>
        <w:gridCol w:w="1416"/>
        <w:gridCol w:w="1277"/>
        <w:gridCol w:w="1133"/>
        <w:gridCol w:w="1133"/>
        <w:gridCol w:w="1392"/>
      </w:tblGrid>
      <w:tr w:rsidR="00000000">
        <w:tblPrEx>
          <w:tblCellMar>
            <w:top w:w="0" w:type="dxa"/>
            <w:left w:w="0" w:type="dxa"/>
            <w:bottom w:w="0" w:type="dxa"/>
            <w:right w:w="0" w:type="dxa"/>
          </w:tblCellMar>
        </w:tblPrEx>
        <w:trPr>
          <w:trHeight w:hRule="exact" w:val="374"/>
          <w:jc w:val="center"/>
        </w:trPr>
        <w:tc>
          <w:tcPr>
            <w:tcW w:w="576" w:type="dxa"/>
            <w:tcBorders>
              <w:top w:val="single" w:sz="4" w:space="0" w:color="auto"/>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240" w:firstLine="0"/>
              <w:jc w:val="left"/>
            </w:pPr>
            <w:r>
              <w:rPr>
                <w:rStyle w:val="Teksttreci"/>
                <w:color w:val="000000"/>
              </w:rPr>
              <w:t>Milestone:</w:t>
            </w:r>
          </w:p>
        </w:tc>
        <w:tc>
          <w:tcPr>
            <w:tcW w:w="1277"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Latest Due</w:t>
            </w:r>
          </w:p>
        </w:tc>
        <w:tc>
          <w:tcPr>
            <w:tcW w:w="1133"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Delay</w:t>
            </w:r>
          </w:p>
        </w:tc>
        <w:tc>
          <w:tcPr>
            <w:tcW w:w="1133"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Limitation</w:t>
            </w:r>
          </w:p>
        </w:tc>
        <w:tc>
          <w:tcPr>
            <w:tcW w:w="1392" w:type="dxa"/>
            <w:tcBorders>
              <w:top w:val="single" w:sz="4" w:space="0" w:color="auto"/>
              <w:left w:val="single" w:sz="4" w:space="0" w:color="auto"/>
              <w:bottom w:val="nil"/>
              <w:right w:val="single" w:sz="4" w:space="0" w:color="auto"/>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Termination</w:t>
            </w:r>
          </w:p>
        </w:tc>
      </w:tr>
      <w:tr w:rsidR="00000000">
        <w:tblPrEx>
          <w:tblCellMar>
            <w:top w:w="0" w:type="dxa"/>
            <w:left w:w="0" w:type="dxa"/>
            <w:bottom w:w="0" w:type="dxa"/>
            <w:right w:w="0" w:type="dxa"/>
          </w:tblCellMar>
        </w:tblPrEx>
        <w:trPr>
          <w:trHeight w:hRule="exact" w:val="254"/>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277"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Date:</w:t>
            </w: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Damages</w:t>
            </w: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of Delay</w:t>
            </w:r>
          </w:p>
        </w:tc>
        <w:tc>
          <w:tcPr>
            <w:tcW w:w="1392" w:type="dxa"/>
            <w:tcBorders>
              <w:top w:val="nil"/>
              <w:left w:val="single" w:sz="4" w:space="0" w:color="auto"/>
              <w:bottom w:val="nil"/>
              <w:right w:val="single" w:sz="4" w:space="0" w:color="auto"/>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Limits:</w:t>
            </w:r>
          </w:p>
        </w:tc>
      </w:tr>
      <w:tr w:rsidR="00000000">
        <w:tblPrEx>
          <w:tblCellMar>
            <w:top w:w="0" w:type="dxa"/>
            <w:left w:w="0" w:type="dxa"/>
            <w:bottom w:w="0" w:type="dxa"/>
            <w:right w:w="0" w:type="dxa"/>
          </w:tblCellMar>
        </w:tblPrEx>
        <w:trPr>
          <w:trHeight w:hRule="exact" w:val="24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277"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per Day</w:t>
            </w:r>
          </w:p>
        </w:tc>
        <w:tc>
          <w:tcPr>
            <w:tcW w:w="1133"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Damages</w:t>
            </w: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35"/>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277"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 of</w:t>
            </w: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 of</w:t>
            </w: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3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277"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Contract</w:t>
            </w: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Contract</w:t>
            </w: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37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277"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Price]:</w:t>
            </w:r>
          </w:p>
        </w:tc>
        <w:tc>
          <w:tcPr>
            <w:tcW w:w="1133"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Price]:</w:t>
            </w: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365"/>
          <w:jc w:val="center"/>
        </w:trPr>
        <w:tc>
          <w:tcPr>
            <w:tcW w:w="576"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(a)</w:t>
            </w:r>
          </w:p>
        </w:tc>
        <w:tc>
          <w:tcPr>
            <w:tcW w:w="1416"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Submittal of</w:t>
            </w:r>
          </w:p>
        </w:tc>
        <w:tc>
          <w:tcPr>
            <w:tcW w:w="1277"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As per</w:t>
            </w:r>
          </w:p>
        </w:tc>
        <w:tc>
          <w:tcPr>
            <w:tcW w:w="1133"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0,05 %</w:t>
            </w:r>
          </w:p>
        </w:tc>
        <w:tc>
          <w:tcPr>
            <w:tcW w:w="1133" w:type="dxa"/>
            <w:tcBorders>
              <w:top w:val="single" w:sz="4" w:space="0" w:color="auto"/>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5 %</w:t>
            </w:r>
          </w:p>
        </w:tc>
        <w:tc>
          <w:tcPr>
            <w:tcW w:w="1392" w:type="dxa"/>
            <w:tcBorders>
              <w:top w:val="single" w:sz="4" w:space="0" w:color="auto"/>
              <w:left w:val="single" w:sz="4" w:space="0" w:color="auto"/>
              <w:bottom w:val="nil"/>
              <w:right w:val="single" w:sz="4" w:space="0" w:color="auto"/>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&gt; 5 %</w:t>
            </w:r>
          </w:p>
        </w:tc>
      </w:tr>
      <w:tr w:rsidR="00000000">
        <w:tblPrEx>
          <w:tblCellMar>
            <w:top w:w="0" w:type="dxa"/>
            <w:left w:w="0" w:type="dxa"/>
            <w:bottom w:w="0" w:type="dxa"/>
            <w:right w:w="0" w:type="dxa"/>
          </w:tblCellMar>
        </w:tblPrEx>
        <w:trPr>
          <w:trHeight w:hRule="exact" w:val="24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Documents</w:t>
            </w:r>
          </w:p>
        </w:tc>
        <w:tc>
          <w:tcPr>
            <w:tcW w:w="1277"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item 10.2</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5"/>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as per item</w:t>
            </w:r>
          </w:p>
        </w:tc>
        <w:tc>
          <w:tcPr>
            <w:tcW w:w="1277"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"Document</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10.2</w:t>
            </w:r>
          </w:p>
        </w:tc>
        <w:tc>
          <w:tcPr>
            <w:tcW w:w="1277"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Plan" as</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5"/>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"Document</w:t>
            </w:r>
          </w:p>
        </w:tc>
        <w:tc>
          <w:tcPr>
            <w:tcW w:w="1277"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part of</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Plan" as part</w:t>
            </w:r>
          </w:p>
        </w:tc>
        <w:tc>
          <w:tcPr>
            <w:tcW w:w="1277" w:type="dxa"/>
            <w:tcBorders>
              <w:top w:val="nil"/>
              <w:left w:val="single" w:sz="4" w:space="0" w:color="auto"/>
              <w:bottom w:val="nil"/>
              <w:right w:val="nil"/>
            </w:tcBorders>
            <w:shd w:val="clear" w:color="auto" w:fill="FFFFFF"/>
            <w:vAlign w:val="bottom"/>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Technical</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54"/>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of Technical</w:t>
            </w:r>
          </w:p>
        </w:tc>
        <w:tc>
          <w:tcPr>
            <w:tcW w:w="1277"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Specificati</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0"/>
          <w:jc w:val="center"/>
        </w:trPr>
        <w:tc>
          <w:tcPr>
            <w:tcW w:w="576"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Specification</w:t>
            </w:r>
          </w:p>
        </w:tc>
        <w:tc>
          <w:tcPr>
            <w:tcW w:w="1277" w:type="dxa"/>
            <w:tcBorders>
              <w:top w:val="nil"/>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on No.N-</w:t>
            </w: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245"/>
          <w:jc w:val="center"/>
        </w:trPr>
        <w:tc>
          <w:tcPr>
            <w:tcW w:w="576" w:type="dxa"/>
            <w:tcBorders>
              <w:top w:val="nil"/>
              <w:left w:val="single" w:sz="4" w:space="0" w:color="auto"/>
              <w:bottom w:val="single" w:sz="4" w:space="0" w:color="auto"/>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nil"/>
              <w:left w:val="single" w:sz="4" w:space="0" w:color="auto"/>
              <w:bottom w:val="single" w:sz="4" w:space="0" w:color="auto"/>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No.N-</w:t>
            </w:r>
          </w:p>
        </w:tc>
        <w:tc>
          <w:tcPr>
            <w:tcW w:w="1277" w:type="dxa"/>
            <w:tcBorders>
              <w:top w:val="nil"/>
              <w:left w:val="single" w:sz="4" w:space="0" w:color="auto"/>
              <w:bottom w:val="single" w:sz="4" w:space="0" w:color="auto"/>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400100-E-</w:t>
            </w:r>
          </w:p>
        </w:tc>
        <w:tc>
          <w:tcPr>
            <w:tcW w:w="1133" w:type="dxa"/>
            <w:tcBorders>
              <w:top w:val="nil"/>
              <w:left w:val="single" w:sz="4" w:space="0" w:color="auto"/>
              <w:bottom w:val="single" w:sz="4" w:space="0" w:color="auto"/>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nil"/>
              <w:left w:val="single" w:sz="4" w:space="0" w:color="auto"/>
              <w:bottom w:val="single" w:sz="4" w:space="0" w:color="auto"/>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nil"/>
              <w:left w:val="single" w:sz="4" w:space="0" w:color="auto"/>
              <w:bottom w:val="single" w:sz="4" w:space="0" w:color="auto"/>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bl>
    <w:p w:rsidR="00000000" w:rsidRDefault="00836728">
      <w:pPr>
        <w:rPr>
          <w:color w:val="auto"/>
          <w:sz w:val="2"/>
          <w:szCs w:val="2"/>
        </w:rPr>
      </w:pPr>
      <w:r>
        <w:rPr>
          <w:color w:val="auto"/>
          <w:sz w:val="2"/>
          <w:szCs w:val="2"/>
        </w:rPr>
        <w:br w:type="page"/>
      </w:r>
    </w:p>
    <w:tbl>
      <w:tblPr>
        <w:tblW w:w="0" w:type="auto"/>
        <w:jc w:val="center"/>
        <w:tblLayout w:type="fixed"/>
        <w:tblCellMar>
          <w:left w:w="0" w:type="dxa"/>
          <w:right w:w="0" w:type="dxa"/>
        </w:tblCellMar>
        <w:tblLook w:val="0000" w:firstRow="0" w:lastRow="0" w:firstColumn="0" w:lastColumn="0" w:noHBand="0" w:noVBand="0"/>
      </w:tblPr>
      <w:tblGrid>
        <w:gridCol w:w="576"/>
        <w:gridCol w:w="1416"/>
        <w:gridCol w:w="1277"/>
        <w:gridCol w:w="1133"/>
        <w:gridCol w:w="1133"/>
        <w:gridCol w:w="1392"/>
      </w:tblGrid>
      <w:tr w:rsidR="00000000">
        <w:tblPrEx>
          <w:tblCellMar>
            <w:top w:w="0" w:type="dxa"/>
            <w:left w:w="0" w:type="dxa"/>
            <w:bottom w:w="0" w:type="dxa"/>
            <w:right w:w="0" w:type="dxa"/>
          </w:tblCellMar>
        </w:tblPrEx>
        <w:trPr>
          <w:trHeight w:hRule="exact" w:val="3034"/>
          <w:jc w:val="center"/>
        </w:trPr>
        <w:tc>
          <w:tcPr>
            <w:tcW w:w="576" w:type="dxa"/>
            <w:tcBorders>
              <w:top w:val="single" w:sz="4" w:space="0" w:color="auto"/>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416"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400100-E- AEB-IF03- 00001_AF, which are due for submittal four (4) weeks after Purchase Order</w:t>
            </w:r>
          </w:p>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Effectivenes s</w:t>
            </w:r>
          </w:p>
        </w:tc>
        <w:tc>
          <w:tcPr>
            <w:tcW w:w="1277"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0" w:lineRule="exact"/>
              <w:ind w:firstLine="0"/>
              <w:jc w:val="center"/>
            </w:pPr>
            <w:r>
              <w:rPr>
                <w:rStyle w:val="Teksttreci"/>
                <w:color w:val="000000"/>
              </w:rPr>
              <w:t>AEB-IF03- 00001_AF</w:t>
            </w:r>
          </w:p>
        </w:tc>
        <w:tc>
          <w:tcPr>
            <w:tcW w:w="1133" w:type="dxa"/>
            <w:tcBorders>
              <w:top w:val="single" w:sz="4" w:space="0" w:color="auto"/>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133" w:type="dxa"/>
            <w:tcBorders>
              <w:top w:val="single" w:sz="4" w:space="0" w:color="auto"/>
              <w:left w:val="single" w:sz="4" w:space="0" w:color="auto"/>
              <w:bottom w:val="nil"/>
              <w:right w:val="nil"/>
            </w:tcBorders>
            <w:shd w:val="clear" w:color="auto" w:fill="FFFFFF"/>
          </w:tcPr>
          <w:p w:rsidR="00000000" w:rsidRDefault="00836728">
            <w:pPr>
              <w:framePr w:w="6926" w:wrap="notBeside" w:vAnchor="text" w:hAnchor="text" w:xAlign="center" w:y="1"/>
              <w:rPr>
                <w:color w:val="auto"/>
                <w:sz w:val="10"/>
                <w:szCs w:val="10"/>
              </w:rPr>
            </w:pPr>
          </w:p>
        </w:tc>
        <w:tc>
          <w:tcPr>
            <w:tcW w:w="1392" w:type="dxa"/>
            <w:tcBorders>
              <w:top w:val="single" w:sz="4" w:space="0" w:color="auto"/>
              <w:left w:val="single" w:sz="4" w:space="0" w:color="auto"/>
              <w:bottom w:val="nil"/>
              <w:right w:val="single" w:sz="4" w:space="0" w:color="auto"/>
            </w:tcBorders>
            <w:shd w:val="clear" w:color="auto" w:fill="FFFFFF"/>
          </w:tcPr>
          <w:p w:rsidR="00000000" w:rsidRDefault="00836728">
            <w:pPr>
              <w:framePr w:w="6926" w:wrap="notBeside" w:vAnchor="text" w:hAnchor="text" w:xAlign="center" w:y="1"/>
              <w:rPr>
                <w:color w:val="auto"/>
                <w:sz w:val="10"/>
                <w:szCs w:val="10"/>
              </w:rPr>
            </w:pPr>
          </w:p>
        </w:tc>
      </w:tr>
      <w:tr w:rsidR="00000000">
        <w:tblPrEx>
          <w:tblCellMar>
            <w:top w:w="0" w:type="dxa"/>
            <w:left w:w="0" w:type="dxa"/>
            <w:bottom w:w="0" w:type="dxa"/>
            <w:right w:w="0" w:type="dxa"/>
          </w:tblCellMar>
        </w:tblPrEx>
        <w:trPr>
          <w:trHeight w:hRule="exact" w:val="1094"/>
          <w:jc w:val="center"/>
        </w:trPr>
        <w:tc>
          <w:tcPr>
            <w:tcW w:w="576"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(b)</w:t>
            </w:r>
          </w:p>
        </w:tc>
        <w:tc>
          <w:tcPr>
            <w:tcW w:w="1416"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Delivery of all 110 kV Cables to Zeran Site</w:t>
            </w:r>
          </w:p>
        </w:tc>
        <w:tc>
          <w:tcPr>
            <w:tcW w:w="1277"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5" w:lineRule="exact"/>
              <w:ind w:firstLine="0"/>
              <w:jc w:val="center"/>
            </w:pPr>
            <w:r>
              <w:rPr>
                <w:rStyle w:val="Teksttreci"/>
                <w:color w:val="000000"/>
              </w:rPr>
              <w:t>31-may- 2019</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260" w:firstLine="0"/>
              <w:jc w:val="left"/>
            </w:pPr>
            <w:r>
              <w:rPr>
                <w:rStyle w:val="Teksttreci"/>
                <w:color w:val="000000"/>
              </w:rPr>
              <w:t>0,05 %</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5 %</w:t>
            </w:r>
          </w:p>
        </w:tc>
        <w:tc>
          <w:tcPr>
            <w:tcW w:w="1392"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&gt; 5 %</w:t>
            </w:r>
          </w:p>
        </w:tc>
      </w:tr>
      <w:tr w:rsidR="00000000">
        <w:tblPrEx>
          <w:tblCellMar>
            <w:top w:w="0" w:type="dxa"/>
            <w:left w:w="0" w:type="dxa"/>
            <w:bottom w:w="0" w:type="dxa"/>
            <w:right w:w="0" w:type="dxa"/>
          </w:tblCellMar>
        </w:tblPrEx>
        <w:trPr>
          <w:trHeight w:hRule="exact" w:val="1099"/>
          <w:jc w:val="center"/>
        </w:trPr>
        <w:tc>
          <w:tcPr>
            <w:tcW w:w="576"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(c )</w:t>
            </w:r>
          </w:p>
        </w:tc>
        <w:tc>
          <w:tcPr>
            <w:tcW w:w="1416"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Delivery of all 220 kV Cables to Zeran Site</w:t>
            </w:r>
          </w:p>
        </w:tc>
        <w:tc>
          <w:tcPr>
            <w:tcW w:w="1277"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0" w:lineRule="exact"/>
              <w:ind w:firstLine="0"/>
              <w:jc w:val="center"/>
            </w:pPr>
            <w:r>
              <w:rPr>
                <w:rStyle w:val="Teksttreci"/>
                <w:color w:val="000000"/>
              </w:rPr>
              <w:t>17-June 2019</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260" w:firstLine="0"/>
              <w:jc w:val="left"/>
            </w:pPr>
            <w:r>
              <w:rPr>
                <w:rStyle w:val="Teksttreci"/>
                <w:color w:val="000000"/>
              </w:rPr>
              <w:t>0,05 %</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5 %</w:t>
            </w:r>
          </w:p>
        </w:tc>
        <w:tc>
          <w:tcPr>
            <w:tcW w:w="1392"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&gt; 5 %</w:t>
            </w:r>
          </w:p>
        </w:tc>
      </w:tr>
      <w:tr w:rsidR="00000000">
        <w:tblPrEx>
          <w:tblCellMar>
            <w:top w:w="0" w:type="dxa"/>
            <w:left w:w="0" w:type="dxa"/>
            <w:bottom w:w="0" w:type="dxa"/>
            <w:right w:w="0" w:type="dxa"/>
          </w:tblCellMar>
        </w:tblPrEx>
        <w:trPr>
          <w:trHeight w:hRule="exact" w:val="1454"/>
          <w:jc w:val="center"/>
        </w:trPr>
        <w:tc>
          <w:tcPr>
            <w:tcW w:w="576"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(d)</w:t>
            </w:r>
          </w:p>
        </w:tc>
        <w:tc>
          <w:tcPr>
            <w:tcW w:w="1416"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Delivery of all</w:t>
            </w:r>
          </w:p>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Accessories to Zeran Site</w:t>
            </w:r>
          </w:p>
        </w:tc>
        <w:tc>
          <w:tcPr>
            <w:tcW w:w="1277"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240" w:lineRule="exact"/>
              <w:ind w:firstLine="0"/>
              <w:jc w:val="center"/>
            </w:pPr>
            <w:r>
              <w:rPr>
                <w:rStyle w:val="Teksttreci"/>
                <w:color w:val="000000"/>
              </w:rPr>
              <w:t>30-June- 2019</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260" w:firstLine="0"/>
              <w:jc w:val="left"/>
            </w:pPr>
            <w:r>
              <w:rPr>
                <w:rStyle w:val="Teksttreci"/>
                <w:color w:val="000000"/>
              </w:rPr>
              <w:t>0,05 %</w:t>
            </w:r>
          </w:p>
        </w:tc>
        <w:tc>
          <w:tcPr>
            <w:tcW w:w="1133" w:type="dxa"/>
            <w:tcBorders>
              <w:top w:val="single" w:sz="4" w:space="0" w:color="auto"/>
              <w:left w:val="single" w:sz="4" w:space="0" w:color="auto"/>
              <w:bottom w:val="nil"/>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5 %</w:t>
            </w:r>
          </w:p>
        </w:tc>
        <w:tc>
          <w:tcPr>
            <w:tcW w:w="1392"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&gt; 5 %</w:t>
            </w:r>
          </w:p>
        </w:tc>
      </w:tr>
      <w:tr w:rsidR="00000000">
        <w:tblPrEx>
          <w:tblCellMar>
            <w:top w:w="0" w:type="dxa"/>
            <w:left w:w="0" w:type="dxa"/>
            <w:bottom w:w="0" w:type="dxa"/>
            <w:right w:w="0" w:type="dxa"/>
          </w:tblCellMar>
        </w:tblPrEx>
        <w:trPr>
          <w:trHeight w:hRule="exact" w:val="1229"/>
          <w:jc w:val="center"/>
        </w:trPr>
        <w:tc>
          <w:tcPr>
            <w:tcW w:w="576" w:type="dxa"/>
            <w:tcBorders>
              <w:top w:val="single" w:sz="4" w:space="0" w:color="auto"/>
              <w:left w:val="single" w:sz="4" w:space="0" w:color="auto"/>
              <w:bottom w:val="single" w:sz="4" w:space="0" w:color="auto"/>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left="120" w:firstLine="0"/>
              <w:jc w:val="left"/>
            </w:pPr>
            <w:r>
              <w:rPr>
                <w:rStyle w:val="Teksttreci"/>
                <w:color w:val="000000"/>
              </w:rPr>
              <w:t>(e)</w:t>
            </w:r>
          </w:p>
        </w:tc>
        <w:tc>
          <w:tcPr>
            <w:tcW w:w="1416" w:type="dxa"/>
            <w:tcBorders>
              <w:top w:val="single" w:sz="4" w:space="0" w:color="auto"/>
              <w:left w:val="single" w:sz="4" w:space="0" w:color="auto"/>
              <w:bottom w:val="single" w:sz="4" w:space="0" w:color="auto"/>
              <w:right w:val="nil"/>
            </w:tcBorders>
            <w:shd w:val="clear" w:color="auto" w:fill="FFFFFF"/>
            <w:vAlign w:val="center"/>
          </w:tcPr>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Readiness for</w:t>
            </w:r>
          </w:p>
          <w:p w:rsidR="00000000" w:rsidRDefault="00836728">
            <w:pPr>
              <w:pStyle w:val="Teksttreci1"/>
              <w:framePr w:w="6926" w:wrap="notBeside" w:vAnchor="text" w:hAnchor="text" w:xAlign="center" w:y="1"/>
              <w:shd w:val="clear" w:color="auto" w:fill="auto"/>
              <w:spacing w:before="0" w:line="240" w:lineRule="exact"/>
              <w:ind w:left="120" w:firstLine="0"/>
              <w:jc w:val="left"/>
            </w:pPr>
            <w:r>
              <w:rPr>
                <w:rStyle w:val="Teksttreci"/>
                <w:color w:val="000000"/>
              </w:rPr>
              <w:t>Energization of all Cables</w:t>
            </w:r>
          </w:p>
        </w:tc>
        <w:tc>
          <w:tcPr>
            <w:tcW w:w="1277" w:type="dxa"/>
            <w:tcBorders>
              <w:top w:val="single" w:sz="4" w:space="0" w:color="auto"/>
              <w:left w:val="single" w:sz="4" w:space="0" w:color="auto"/>
              <w:bottom w:val="single" w:sz="4" w:space="0" w:color="auto"/>
              <w:right w:val="nil"/>
            </w:tcBorders>
            <w:shd w:val="clear" w:color="auto" w:fill="FFFFFF"/>
            <w:vAlign w:val="center"/>
          </w:tcPr>
          <w:p w:rsidR="00000000" w:rsidRDefault="00836728">
            <w:pPr>
              <w:pStyle w:val="Teksttreci1"/>
              <w:framePr w:w="6926" w:wrap="notBeside" w:vAnchor="text" w:hAnchor="text" w:xAlign="center" w:y="1"/>
              <w:shd w:val="clear" w:color="auto" w:fill="auto"/>
              <w:spacing w:before="0" w:line="240" w:lineRule="exact"/>
              <w:ind w:firstLine="0"/>
              <w:jc w:val="center"/>
            </w:pPr>
            <w:r>
              <w:rPr>
                <w:rStyle w:val="Teksttreci"/>
                <w:color w:val="000000"/>
              </w:rPr>
              <w:t>30- September -2019</w:t>
            </w:r>
          </w:p>
        </w:tc>
        <w:tc>
          <w:tcPr>
            <w:tcW w:w="1133" w:type="dxa"/>
            <w:tcBorders>
              <w:top w:val="single" w:sz="4" w:space="0" w:color="auto"/>
              <w:left w:val="single" w:sz="4" w:space="0" w:color="auto"/>
              <w:bottom w:val="single" w:sz="4" w:space="0" w:color="auto"/>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0,1 %</w:t>
            </w:r>
          </w:p>
        </w:tc>
        <w:tc>
          <w:tcPr>
            <w:tcW w:w="1133" w:type="dxa"/>
            <w:tcBorders>
              <w:top w:val="single" w:sz="4" w:space="0" w:color="auto"/>
              <w:left w:val="single" w:sz="4" w:space="0" w:color="auto"/>
              <w:bottom w:val="single" w:sz="4" w:space="0" w:color="auto"/>
              <w:right w:val="nil"/>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10 %</w:t>
            </w:r>
          </w:p>
        </w:tc>
        <w:tc>
          <w:tcPr>
            <w:tcW w:w="1392" w:type="dxa"/>
            <w:tcBorders>
              <w:top w:val="single" w:sz="4" w:space="0" w:color="auto"/>
              <w:left w:val="single" w:sz="4" w:space="0" w:color="auto"/>
              <w:bottom w:val="single" w:sz="4" w:space="0" w:color="auto"/>
              <w:right w:val="single" w:sz="4" w:space="0" w:color="auto"/>
            </w:tcBorders>
            <w:shd w:val="clear" w:color="auto" w:fill="FFFFFF"/>
          </w:tcPr>
          <w:p w:rsidR="00000000" w:rsidRDefault="00836728">
            <w:pPr>
              <w:pStyle w:val="Teksttreci1"/>
              <w:framePr w:w="6926" w:wrap="notBeside" w:vAnchor="text" w:hAnchor="text" w:xAlign="center" w:y="1"/>
              <w:shd w:val="clear" w:color="auto" w:fill="auto"/>
              <w:spacing w:before="0" w:line="190" w:lineRule="exact"/>
              <w:ind w:firstLine="0"/>
              <w:jc w:val="center"/>
            </w:pPr>
            <w:r>
              <w:rPr>
                <w:rStyle w:val="Teksttreci"/>
                <w:color w:val="000000"/>
              </w:rPr>
              <w:t>&gt; 10 %</w:t>
            </w:r>
          </w:p>
        </w:tc>
      </w:tr>
    </w:tbl>
    <w:p w:rsidR="00000000" w:rsidRDefault="00836728">
      <w:pPr>
        <w:rPr>
          <w:color w:val="auto"/>
          <w:sz w:val="2"/>
          <w:szCs w:val="2"/>
        </w:rPr>
      </w:pPr>
    </w:p>
    <w:p w:rsidR="00000000" w:rsidRDefault="00836728">
      <w:pPr>
        <w:pStyle w:val="Teksttreci1"/>
        <w:shd w:val="clear" w:color="auto" w:fill="auto"/>
        <w:spacing w:before="123" w:after="239"/>
        <w:ind w:left="20" w:right="20" w:firstLine="0"/>
      </w:pPr>
      <w:r>
        <w:rPr>
          <w:rStyle w:val="Teksttreci"/>
          <w:color w:val="000000"/>
        </w:rPr>
        <w:t>The payment of any Delay Damages according to the Contract shall not release the Contractor to fulfil its equivalent obligations triggering the Delay Damages. It is agreed that no Damages for milestones (a) to (d) will be assessed, in case milestone (e ) i</w:t>
      </w:r>
      <w:r>
        <w:rPr>
          <w:rStyle w:val="Teksttreci"/>
          <w:color w:val="000000"/>
        </w:rPr>
        <w:t>s met by Contractor. Overall cap for Damages resulting from Delay shall be limited to max. 20 % of the Contract Price.</w:t>
      </w:r>
    </w:p>
    <w:p w:rsidR="00000000" w:rsidRDefault="00836728">
      <w:pPr>
        <w:pStyle w:val="Teksttreci1"/>
        <w:shd w:val="clear" w:color="auto" w:fill="auto"/>
        <w:spacing w:before="0" w:after="205" w:line="190" w:lineRule="exact"/>
        <w:ind w:left="20" w:firstLine="0"/>
      </w:pPr>
      <w:r>
        <w:rPr>
          <w:rStyle w:val="Teksttreci"/>
          <w:color w:val="000000"/>
        </w:rPr>
        <w:t>18.2 Delays, acceleration:</w:t>
      </w:r>
    </w:p>
    <w:p w:rsidR="00000000" w:rsidRDefault="00836728">
      <w:pPr>
        <w:pStyle w:val="Teksttreci1"/>
        <w:numPr>
          <w:ilvl w:val="5"/>
          <w:numId w:val="16"/>
        </w:numPr>
        <w:shd w:val="clear" w:color="auto" w:fill="auto"/>
        <w:tabs>
          <w:tab w:val="left" w:pos="1435"/>
        </w:tabs>
        <w:spacing w:before="0" w:after="180"/>
        <w:ind w:left="1420" w:right="20" w:hanging="700"/>
      </w:pPr>
      <w:r>
        <w:rPr>
          <w:rStyle w:val="Teksttreci"/>
          <w:color w:val="000000"/>
        </w:rPr>
        <w:t>In case of an event or circumstance which will or might affect the Contractor's ability to perform the Co</w:t>
      </w:r>
      <w:r>
        <w:rPr>
          <w:rStyle w:val="Teksttreci"/>
          <w:color w:val="000000"/>
        </w:rPr>
        <w:t>ntract in accordance with the Time Schedule, the Contractor shall notify the Employer thereof (incl. particulars) as soon as the Contractor becomes aware of such occurrence or the potential occurrence of the event/circumstance without undue delay but at la</w:t>
      </w:r>
      <w:r>
        <w:rPr>
          <w:rStyle w:val="Teksttreci"/>
          <w:color w:val="000000"/>
        </w:rPr>
        <w:t>test within seven (7) Days after the Contractor became aware, or could or should have become aware, of that event/circumstance.</w:t>
      </w:r>
    </w:p>
    <w:p w:rsidR="00000000" w:rsidRDefault="00836728">
      <w:pPr>
        <w:pStyle w:val="Teksttreci1"/>
        <w:numPr>
          <w:ilvl w:val="5"/>
          <w:numId w:val="16"/>
        </w:numPr>
        <w:shd w:val="clear" w:color="auto" w:fill="auto"/>
        <w:tabs>
          <w:tab w:val="left" w:pos="1421"/>
        </w:tabs>
        <w:spacing w:before="0"/>
        <w:ind w:left="1420" w:right="20" w:hanging="700"/>
      </w:pPr>
      <w:r>
        <w:rPr>
          <w:rStyle w:val="Teksttreci"/>
          <w:color w:val="000000"/>
        </w:rPr>
        <w:t>The Employer shall have the</w:t>
      </w:r>
      <w:r>
        <w:rPr>
          <w:rStyle w:val="Teksttreci"/>
          <w:color w:val="000000"/>
        </w:rPr>
        <w:t xml:space="preserve"> right to instruct the Contractor to implement acceleration measures, and the Contractor shall be obliged to comply with such an instruction. If the Contractor is entitled to an Extension of</w:t>
      </w:r>
      <w:r>
        <w:br w:type="page"/>
      </w:r>
    </w:p>
    <w:p w:rsidR="00000000" w:rsidRDefault="00836728">
      <w:pPr>
        <w:pStyle w:val="Teksttreci1"/>
        <w:shd w:val="clear" w:color="auto" w:fill="auto"/>
        <w:spacing w:before="0" w:after="239"/>
        <w:ind w:left="1400" w:right="20" w:firstLine="0"/>
      </w:pPr>
      <w:r>
        <w:rPr>
          <w:rStyle w:val="Teksttreci"/>
          <w:color w:val="000000"/>
        </w:rPr>
        <w:lastRenderedPageBreak/>
        <w:t xml:space="preserve">Time with respect to the delay in question, then the Employer's </w:t>
      </w:r>
      <w:r>
        <w:rPr>
          <w:rStyle w:val="Teksttreci"/>
          <w:color w:val="000000"/>
        </w:rPr>
        <w:t>instruction to implement acceleration measures shall be deemed to be a Variation and Clause 14 shall apply.</w:t>
      </w:r>
    </w:p>
    <w:p w:rsidR="00000000" w:rsidRDefault="00836728">
      <w:pPr>
        <w:pStyle w:val="Teksttreci1"/>
        <w:numPr>
          <w:ilvl w:val="0"/>
          <w:numId w:val="17"/>
        </w:numPr>
        <w:shd w:val="clear" w:color="auto" w:fill="auto"/>
        <w:tabs>
          <w:tab w:val="left" w:pos="701"/>
        </w:tabs>
        <w:spacing w:before="0" w:after="205" w:line="190" w:lineRule="exact"/>
        <w:ind w:firstLine="0"/>
      </w:pPr>
      <w:r>
        <w:rPr>
          <w:rStyle w:val="Teksttreci"/>
          <w:color w:val="000000"/>
        </w:rPr>
        <w:t>Extension of Time:</w:t>
      </w:r>
    </w:p>
    <w:p w:rsidR="00000000" w:rsidRDefault="00836728">
      <w:pPr>
        <w:pStyle w:val="Teksttreci1"/>
        <w:numPr>
          <w:ilvl w:val="1"/>
          <w:numId w:val="17"/>
        </w:numPr>
        <w:shd w:val="clear" w:color="auto" w:fill="auto"/>
        <w:tabs>
          <w:tab w:val="left" w:pos="1401"/>
        </w:tabs>
        <w:spacing w:before="0" w:after="239"/>
        <w:ind w:left="1400" w:right="20" w:hanging="700"/>
      </w:pPr>
      <w:r>
        <w:rPr>
          <w:rStyle w:val="Teksttreci"/>
          <w:color w:val="000000"/>
        </w:rPr>
        <w:t>The Contractor shall be entitled to an Extension of Time if and to the extent that the Contractor's performance of the</w:t>
      </w:r>
      <w:r>
        <w:rPr>
          <w:rStyle w:val="Teksttreci"/>
          <w:color w:val="000000"/>
        </w:rPr>
        <w:t xml:space="preserve"> Contract and the completion of the Milestones are delayed by</w:t>
      </w:r>
    </w:p>
    <w:p w:rsidR="00000000" w:rsidRDefault="00836728">
      <w:pPr>
        <w:pStyle w:val="Teksttreci1"/>
        <w:numPr>
          <w:ilvl w:val="2"/>
          <w:numId w:val="17"/>
        </w:numPr>
        <w:shd w:val="clear" w:color="auto" w:fill="auto"/>
        <w:tabs>
          <w:tab w:val="left" w:pos="2126"/>
        </w:tabs>
        <w:spacing w:before="0" w:after="205" w:line="190" w:lineRule="exact"/>
        <w:ind w:left="2120" w:hanging="700"/>
      </w:pPr>
      <w:r>
        <w:rPr>
          <w:rStyle w:val="Teksttreci"/>
          <w:color w:val="000000"/>
        </w:rPr>
        <w:t>a Variation,</w:t>
      </w:r>
    </w:p>
    <w:p w:rsidR="00000000" w:rsidRDefault="00836728">
      <w:pPr>
        <w:pStyle w:val="Teksttreci1"/>
        <w:numPr>
          <w:ilvl w:val="2"/>
          <w:numId w:val="17"/>
        </w:numPr>
        <w:shd w:val="clear" w:color="auto" w:fill="auto"/>
        <w:tabs>
          <w:tab w:val="left" w:pos="2130"/>
        </w:tabs>
        <w:spacing w:before="0" w:after="180"/>
        <w:ind w:left="2120" w:right="20" w:hanging="700"/>
      </w:pPr>
      <w:r>
        <w:rPr>
          <w:rStyle w:val="Teksttreci"/>
          <w:color w:val="000000"/>
        </w:rPr>
        <w:t>non-compliance by the Employer with his obligations under this Contract (unless this non-compliance is attributable to the Contractor),</w:t>
      </w:r>
    </w:p>
    <w:p w:rsidR="00000000" w:rsidRDefault="00836728">
      <w:pPr>
        <w:pStyle w:val="Teksttreci1"/>
        <w:numPr>
          <w:ilvl w:val="2"/>
          <w:numId w:val="17"/>
        </w:numPr>
        <w:shd w:val="clear" w:color="auto" w:fill="auto"/>
        <w:tabs>
          <w:tab w:val="left" w:pos="2126"/>
        </w:tabs>
        <w:spacing w:before="0" w:after="239"/>
        <w:ind w:left="2120" w:right="20" w:hanging="700"/>
      </w:pPr>
      <w:r>
        <w:rPr>
          <w:rStyle w:val="Teksttreci"/>
          <w:color w:val="000000"/>
        </w:rPr>
        <w:t>a delay caused by the authorities in the Project Country which an experienced Contractor having performed an appropriate due diligence could not have anticipated or avoided,</w:t>
      </w:r>
    </w:p>
    <w:p w:rsidR="00000000" w:rsidRDefault="00836728">
      <w:pPr>
        <w:pStyle w:val="Teksttreci1"/>
        <w:numPr>
          <w:ilvl w:val="2"/>
          <w:numId w:val="17"/>
        </w:numPr>
        <w:shd w:val="clear" w:color="auto" w:fill="auto"/>
        <w:tabs>
          <w:tab w:val="left" w:pos="2126"/>
        </w:tabs>
        <w:spacing w:before="0" w:after="205" w:line="190" w:lineRule="exact"/>
        <w:ind w:left="2120" w:hanging="700"/>
      </w:pPr>
      <w:r>
        <w:rPr>
          <w:rStyle w:val="Teksttreci"/>
          <w:color w:val="000000"/>
        </w:rPr>
        <w:t>an event of Force Majeure in the Project Country or</w:t>
      </w:r>
    </w:p>
    <w:p w:rsidR="00000000" w:rsidRDefault="00836728">
      <w:pPr>
        <w:pStyle w:val="Teksttreci1"/>
        <w:numPr>
          <w:ilvl w:val="2"/>
          <w:numId w:val="17"/>
        </w:numPr>
        <w:shd w:val="clear" w:color="auto" w:fill="auto"/>
        <w:tabs>
          <w:tab w:val="left" w:pos="2126"/>
        </w:tabs>
        <w:spacing w:before="0" w:after="180"/>
        <w:ind w:left="2120" w:right="20" w:hanging="700"/>
      </w:pPr>
      <w:r>
        <w:rPr>
          <w:rStyle w:val="Teksttreci"/>
          <w:color w:val="000000"/>
        </w:rPr>
        <w:t>any other events or</w:t>
      </w:r>
      <w:r>
        <w:rPr>
          <w:rStyle w:val="Teksttreci"/>
          <w:color w:val="000000"/>
        </w:rPr>
        <w:t xml:space="preserve"> circumstances (if any) which are expressly stated to give rise to an Extension of Time elsewhere in this Contract,</w:t>
      </w:r>
    </w:p>
    <w:p w:rsidR="00000000" w:rsidRDefault="00836728">
      <w:pPr>
        <w:pStyle w:val="Teksttreci1"/>
        <w:shd w:val="clear" w:color="auto" w:fill="auto"/>
        <w:spacing w:before="0" w:after="180"/>
        <w:ind w:left="1400" w:right="20" w:firstLine="0"/>
      </w:pPr>
      <w:r>
        <w:rPr>
          <w:rStyle w:val="Teksttreci"/>
          <w:color w:val="000000"/>
        </w:rPr>
        <w:t>provided the Contractor has duly complied with his notification obligation pursuant to Clause 18.2(a).</w:t>
      </w:r>
    </w:p>
    <w:p w:rsidR="00000000" w:rsidRDefault="00836728">
      <w:pPr>
        <w:pStyle w:val="Teksttreci1"/>
        <w:numPr>
          <w:ilvl w:val="1"/>
          <w:numId w:val="17"/>
        </w:numPr>
        <w:shd w:val="clear" w:color="auto" w:fill="auto"/>
        <w:tabs>
          <w:tab w:val="left" w:pos="1401"/>
        </w:tabs>
        <w:spacing w:before="0" w:after="239"/>
        <w:ind w:left="1400" w:right="20" w:hanging="700"/>
      </w:pPr>
      <w:r>
        <w:rPr>
          <w:rStyle w:val="Teksttreci"/>
          <w:color w:val="000000"/>
        </w:rPr>
        <w:t>The provisions of this Clause 18</w:t>
      </w:r>
      <w:r>
        <w:rPr>
          <w:rStyle w:val="Teksttreci"/>
          <w:color w:val="000000"/>
        </w:rPr>
        <w:t xml:space="preserve">.3 on Extension of Time shall be exclusive. Any other reasons which would entitle the Contractor to an adjustment of the Time Schedule and/or which would release the Contractor from his obligation to comply with the Time Schedule and/or from his liability </w:t>
      </w:r>
      <w:r>
        <w:rPr>
          <w:rStyle w:val="Teksttreci"/>
          <w:color w:val="000000"/>
        </w:rPr>
        <w:t>for non-compliance with the Time Schedule under any applicable law shall hereby be excluded.</w:t>
      </w:r>
    </w:p>
    <w:p w:rsidR="00000000" w:rsidRDefault="00836728">
      <w:pPr>
        <w:pStyle w:val="Teksttreci1"/>
        <w:numPr>
          <w:ilvl w:val="0"/>
          <w:numId w:val="17"/>
        </w:numPr>
        <w:shd w:val="clear" w:color="auto" w:fill="auto"/>
        <w:tabs>
          <w:tab w:val="left" w:pos="701"/>
        </w:tabs>
        <w:spacing w:before="0" w:after="205" w:line="190" w:lineRule="exact"/>
        <w:ind w:firstLine="0"/>
      </w:pPr>
      <w:r>
        <w:rPr>
          <w:rStyle w:val="Teksttreci"/>
          <w:color w:val="000000"/>
        </w:rPr>
        <w:t>Delay Damages and further damages:</w:t>
      </w:r>
    </w:p>
    <w:p w:rsidR="00000000" w:rsidRDefault="00836728">
      <w:pPr>
        <w:pStyle w:val="Teksttreci1"/>
        <w:numPr>
          <w:ilvl w:val="1"/>
          <w:numId w:val="17"/>
        </w:numPr>
        <w:shd w:val="clear" w:color="auto" w:fill="auto"/>
        <w:tabs>
          <w:tab w:val="left" w:pos="1415"/>
        </w:tabs>
        <w:spacing w:before="0" w:after="180"/>
        <w:ind w:left="1400" w:right="20" w:hanging="700"/>
      </w:pPr>
      <w:r>
        <w:rPr>
          <w:rStyle w:val="Teksttreci"/>
          <w:color w:val="000000"/>
        </w:rPr>
        <w:t>If the Contractor fails to</w:t>
      </w:r>
      <w:r>
        <w:rPr>
          <w:rStyle w:val="Teksttreci"/>
          <w:color w:val="000000"/>
        </w:rPr>
        <w:t xml:space="preserve"> comply with a Due Date stated in the Time Schedule from reasons attributable to Contractor, the Employer shall be entitled to Delay Damages in the amount stated in the Time Schedule for each Day of delay.</w:t>
      </w:r>
    </w:p>
    <w:p w:rsidR="00000000" w:rsidRDefault="00836728">
      <w:pPr>
        <w:pStyle w:val="Teksttreci1"/>
        <w:numPr>
          <w:ilvl w:val="1"/>
          <w:numId w:val="17"/>
        </w:numPr>
        <w:shd w:val="clear" w:color="auto" w:fill="auto"/>
        <w:tabs>
          <w:tab w:val="left" w:pos="1415"/>
        </w:tabs>
        <w:spacing w:before="0" w:after="239"/>
        <w:ind w:left="1400" w:right="20" w:hanging="700"/>
      </w:pPr>
      <w:r>
        <w:rPr>
          <w:rStyle w:val="Teksttreci"/>
          <w:color w:val="000000"/>
        </w:rPr>
        <w:t>If the Due Dates are to be adjusted because t</w:t>
      </w:r>
      <w:r>
        <w:rPr>
          <w:rStyle w:val="Teksttreci"/>
          <w:color w:val="000000"/>
        </w:rPr>
        <w:t>he Contractor is entitled to an Extension of Time, the Delay Damages shall apply to the new Due Dates, regardless whether or not the new Due Dates have been agreed between the Parties or have been notified by either Party, and without the Employer having t</w:t>
      </w:r>
      <w:r>
        <w:rPr>
          <w:rStyle w:val="Teksttreci"/>
          <w:color w:val="000000"/>
        </w:rPr>
        <w:t>o issue a delay notice after the adjusted Due Date.</w:t>
      </w:r>
    </w:p>
    <w:p w:rsidR="00000000" w:rsidRDefault="00836728">
      <w:pPr>
        <w:pStyle w:val="Teksttreci1"/>
        <w:numPr>
          <w:ilvl w:val="0"/>
          <w:numId w:val="17"/>
        </w:numPr>
        <w:shd w:val="clear" w:color="auto" w:fill="auto"/>
        <w:tabs>
          <w:tab w:val="left" w:pos="686"/>
        </w:tabs>
        <w:spacing w:before="0" w:after="201" w:line="190" w:lineRule="exact"/>
        <w:ind w:firstLine="0"/>
      </w:pPr>
      <w:r>
        <w:rPr>
          <w:rStyle w:val="Teksttreci"/>
          <w:color w:val="000000"/>
        </w:rPr>
        <w:t>Termination of the Contract:</w:t>
      </w:r>
    </w:p>
    <w:p w:rsidR="00000000" w:rsidRDefault="00836728">
      <w:pPr>
        <w:pStyle w:val="Teksttreci1"/>
        <w:shd w:val="clear" w:color="auto" w:fill="auto"/>
        <w:spacing w:before="0" w:after="243" w:line="269" w:lineRule="exact"/>
        <w:ind w:left="1400" w:right="20" w:hanging="700"/>
      </w:pPr>
      <w:r>
        <w:rPr>
          <w:rStyle w:val="Teksttreci"/>
          <w:color w:val="000000"/>
        </w:rPr>
        <w:t>(a) If the Contractor exceeds one of the Termination Limits stated in the Time Schedule, the Employer shall notify the Contractor thereof in writing</w:t>
      </w:r>
      <w:r>
        <w:rPr>
          <w:rStyle w:val="Teksttreci"/>
          <w:color w:val="000000"/>
        </w:rPr>
        <w:br w:type="page"/>
      </w:r>
      <w:r>
        <w:rPr>
          <w:rStyle w:val="Teksttreci"/>
          <w:color w:val="000000"/>
        </w:rPr>
        <w:lastRenderedPageBreak/>
        <w:t>and set a time period for remedy the non-compliance, however, not less than 14 Days from the Date of the aforesaid notification. If the Contractor fails to remedy the non-compliance within such period of time, the Employer shall be entitled to terminate th</w:t>
      </w:r>
      <w:r>
        <w:rPr>
          <w:rStyle w:val="Teksttreci"/>
          <w:color w:val="000000"/>
        </w:rPr>
        <w:t>e Contract for default pursuant to Clause 27.3.</w:t>
      </w:r>
    </w:p>
    <w:p w:rsidR="00000000" w:rsidRDefault="00836728">
      <w:pPr>
        <w:pStyle w:val="Teksttreci1"/>
        <w:shd w:val="clear" w:color="auto" w:fill="auto"/>
        <w:spacing w:before="0" w:after="201" w:line="190" w:lineRule="exact"/>
        <w:ind w:left="700" w:hanging="700"/>
      </w:pPr>
      <w:r>
        <w:rPr>
          <w:rStyle w:val="Teksttreci"/>
          <w:color w:val="000000"/>
        </w:rPr>
        <w:t>18.6 Monthly progress reports:</w:t>
      </w:r>
    </w:p>
    <w:p w:rsidR="00000000" w:rsidRDefault="00836728">
      <w:pPr>
        <w:pStyle w:val="Teksttreci1"/>
        <w:numPr>
          <w:ilvl w:val="1"/>
          <w:numId w:val="17"/>
        </w:numPr>
        <w:shd w:val="clear" w:color="auto" w:fill="auto"/>
        <w:tabs>
          <w:tab w:val="left" w:pos="1401"/>
        </w:tabs>
        <w:spacing w:before="0" w:after="184" w:line="269" w:lineRule="exact"/>
        <w:ind w:left="1400" w:right="20" w:hanging="700"/>
      </w:pPr>
      <w:r>
        <w:rPr>
          <w:rStyle w:val="Teksttreci"/>
          <w:color w:val="000000"/>
        </w:rPr>
        <w:t>The Contractor shall submit to the Employer by the fifth Day of each month a report on the progress achieved in the previous month.</w:t>
      </w:r>
    </w:p>
    <w:p w:rsidR="00000000" w:rsidRDefault="00836728">
      <w:pPr>
        <w:pStyle w:val="Teksttreci1"/>
        <w:numPr>
          <w:ilvl w:val="1"/>
          <w:numId w:val="17"/>
        </w:numPr>
        <w:shd w:val="clear" w:color="auto" w:fill="auto"/>
        <w:tabs>
          <w:tab w:val="left" w:pos="1401"/>
        </w:tabs>
        <w:spacing w:before="0" w:after="711"/>
        <w:ind w:left="1400" w:right="20" w:hanging="700"/>
      </w:pPr>
      <w:r>
        <w:rPr>
          <w:rStyle w:val="Teksttreci"/>
          <w:color w:val="000000"/>
        </w:rPr>
        <w:t>The monthly progress reports</w:t>
      </w:r>
      <w:r>
        <w:rPr>
          <w:rStyle w:val="Teksttreci"/>
          <w:color w:val="000000"/>
        </w:rPr>
        <w:t xml:space="preserve"> shall include the details as stipulated in Annex 16, which model shall be used by the Contractor for reporting on the progress achieved.</w:t>
      </w:r>
    </w:p>
    <w:p w:rsidR="00000000" w:rsidRDefault="00836728">
      <w:pPr>
        <w:pStyle w:val="Teksttreci30"/>
        <w:shd w:val="clear" w:color="auto" w:fill="auto"/>
        <w:spacing w:before="0" w:after="203" w:line="200" w:lineRule="exact"/>
        <w:ind w:left="700" w:hanging="700"/>
      </w:pPr>
      <w:bookmarkStart w:id="25" w:name="bookmark24"/>
      <w:r>
        <w:rPr>
          <w:rStyle w:val="Teksttreci395pt12"/>
          <w:b w:val="0"/>
          <w:bCs w:val="0"/>
          <w:smallCaps w:val="0"/>
          <w:color w:val="000000"/>
        </w:rPr>
        <w:t>19.</w:t>
      </w:r>
      <w:r>
        <w:rPr>
          <w:rStyle w:val="Teksttreci3"/>
          <w:b/>
          <w:bCs/>
          <w:smallCaps/>
          <w:color w:val="000000"/>
        </w:rPr>
        <w:t xml:space="preserve"> Suspension</w:t>
      </w:r>
      <w:bookmarkEnd w:id="25"/>
    </w:p>
    <w:p w:rsidR="00000000" w:rsidRDefault="00836728">
      <w:pPr>
        <w:pStyle w:val="Teksttreci1"/>
        <w:numPr>
          <w:ilvl w:val="0"/>
          <w:numId w:val="18"/>
        </w:numPr>
        <w:shd w:val="clear" w:color="auto" w:fill="auto"/>
        <w:tabs>
          <w:tab w:val="left" w:pos="686"/>
        </w:tabs>
        <w:spacing w:before="0" w:after="180"/>
        <w:ind w:left="700" w:right="20" w:hanging="700"/>
      </w:pPr>
      <w:r>
        <w:rPr>
          <w:rStyle w:val="Teksttreci"/>
          <w:color w:val="000000"/>
        </w:rPr>
        <w:t>The Employer shall have the right to instruct the Contractor to suspend his p</w:t>
      </w:r>
      <w:r>
        <w:rPr>
          <w:rStyle w:val="Teksttreci"/>
          <w:color w:val="000000"/>
        </w:rPr>
        <w:t>erformance of the Contract in whole or in part. The Contractor shall be obliged to comply with such a suspension instruction.</w:t>
      </w:r>
    </w:p>
    <w:p w:rsidR="00000000" w:rsidRDefault="00836728">
      <w:pPr>
        <w:pStyle w:val="Teksttreci1"/>
        <w:numPr>
          <w:ilvl w:val="0"/>
          <w:numId w:val="18"/>
        </w:numPr>
        <w:shd w:val="clear" w:color="auto" w:fill="auto"/>
        <w:tabs>
          <w:tab w:val="left" w:pos="682"/>
        </w:tabs>
        <w:spacing w:before="0" w:after="180"/>
        <w:ind w:left="700" w:right="20" w:hanging="700"/>
      </w:pPr>
      <w:r>
        <w:rPr>
          <w:rStyle w:val="Teksttreci"/>
          <w:color w:val="000000"/>
        </w:rPr>
        <w:t>After receiving a suspension instruction from the Employer, the Contractor shall: (i) promptly notify the Employer of the cu</w:t>
      </w:r>
      <w:r>
        <w:rPr>
          <w:rStyle w:val="Teksttreci"/>
          <w:color w:val="000000"/>
        </w:rPr>
        <w:t>rrent status of the Contractor's Works; and (ii) take all measures necessary to implement the suspension, cease the performance of its contractual obligations; and (iii) properly store all Contractor's Supplies and Materials already procured or manufacture</w:t>
      </w:r>
      <w:r>
        <w:rPr>
          <w:rStyle w:val="Teksttreci"/>
          <w:color w:val="000000"/>
        </w:rPr>
        <w:t>d by him and suitably protect them against loss, damage or other deterioration in a manner allowing further contract implementation upon the expiration of the suspension period, without prejudice to the part completed before the suspension date; and (iv) t</w:t>
      </w:r>
      <w:r>
        <w:rPr>
          <w:rStyle w:val="Teksttreci"/>
          <w:color w:val="000000"/>
        </w:rPr>
        <w:t>ake all measures necessary to mitigate to the extent possible the additional cost and other effects caused by the suspension; (v) comply with the Employer instructions in these respects (if any). The Contractor shall resume contract implementation within e</w:t>
      </w:r>
      <w:r>
        <w:rPr>
          <w:rStyle w:val="Teksttreci"/>
          <w:color w:val="000000"/>
        </w:rPr>
        <w:t>ighteen (18) Days at the latest from the date of receipt from the Employer of summons to resume Contract implementation.</w:t>
      </w:r>
    </w:p>
    <w:p w:rsidR="00000000" w:rsidRDefault="00836728">
      <w:pPr>
        <w:pStyle w:val="Teksttreci1"/>
        <w:numPr>
          <w:ilvl w:val="0"/>
          <w:numId w:val="18"/>
        </w:numPr>
        <w:shd w:val="clear" w:color="auto" w:fill="auto"/>
        <w:tabs>
          <w:tab w:val="left" w:pos="686"/>
        </w:tabs>
        <w:spacing w:before="0" w:after="180"/>
        <w:ind w:left="700" w:right="20" w:hanging="700"/>
      </w:pPr>
      <w:r>
        <w:rPr>
          <w:rStyle w:val="Teksttreci"/>
          <w:color w:val="000000"/>
        </w:rPr>
        <w:t>The Employer's instruction to suspend the Contractor's performance of the Contract and the Employer's instructions concerning the</w:t>
      </w:r>
      <w:r>
        <w:rPr>
          <w:rStyle w:val="Teksttreci"/>
          <w:color w:val="000000"/>
        </w:rPr>
        <w:t xml:space="preserve"> implementation of such suspension (if any) shall be deemed to be a Variation and Clause 14 shall apply accordingly. However, a prolonged storage of the Contractor's Supplies or Materials at the Contractor's premises shall be free of expense or any other c</w:t>
      </w:r>
      <w:r>
        <w:rPr>
          <w:rStyle w:val="Teksttreci"/>
          <w:color w:val="000000"/>
        </w:rPr>
        <w:t>ost for the Employer for a period of up to 60 Days.</w:t>
      </w:r>
    </w:p>
    <w:p w:rsidR="00000000" w:rsidRDefault="00836728">
      <w:pPr>
        <w:pStyle w:val="Teksttreci1"/>
        <w:numPr>
          <w:ilvl w:val="0"/>
          <w:numId w:val="18"/>
        </w:numPr>
        <w:shd w:val="clear" w:color="auto" w:fill="auto"/>
        <w:tabs>
          <w:tab w:val="left" w:pos="701"/>
        </w:tabs>
        <w:spacing w:before="0"/>
        <w:ind w:left="700" w:right="20" w:hanging="700"/>
      </w:pPr>
      <w:r>
        <w:rPr>
          <w:rStyle w:val="Teksttreci"/>
          <w:color w:val="000000"/>
        </w:rPr>
        <w:t xml:space="preserve">If the Employer suspends the Contractor's performance of the Contract the Contractor shall be entitled to a pro-rata payment of the Contract Price corresponding with the pro-rata value of the works </w:t>
      </w:r>
      <w:r>
        <w:rPr>
          <w:rStyle w:val="Teksttreci"/>
          <w:color w:val="000000"/>
        </w:rPr>
        <w:t>and services already performed and/or the Contractor's Supplies and Materials already procured or manufactured or delivered (as applicable) by the Contractor. The Employer may request the Contractor to hand-over to the Employer all Contractor's Documents,</w:t>
      </w:r>
      <w:r>
        <w:br w:type="page"/>
      </w:r>
    </w:p>
    <w:p w:rsidR="00000000" w:rsidRDefault="00836728">
      <w:pPr>
        <w:pStyle w:val="Teksttreci1"/>
        <w:shd w:val="clear" w:color="auto" w:fill="auto"/>
        <w:spacing w:before="0" w:after="180"/>
        <w:ind w:left="720" w:right="20" w:firstLine="0"/>
        <w:jc w:val="left"/>
      </w:pPr>
      <w:r>
        <w:rPr>
          <w:rStyle w:val="Teksttreci"/>
          <w:color w:val="000000"/>
        </w:rPr>
        <w:lastRenderedPageBreak/>
        <w:t>Contractor's Supplies, Materials or and other things covered by the pro-rata payment before the payment is made.</w:t>
      </w:r>
    </w:p>
    <w:p w:rsidR="00000000" w:rsidRDefault="00836728">
      <w:pPr>
        <w:pStyle w:val="Teksttreci1"/>
        <w:shd w:val="clear" w:color="auto" w:fill="auto"/>
        <w:spacing w:before="0" w:after="711"/>
        <w:ind w:left="720" w:right="20" w:hanging="700"/>
      </w:pPr>
      <w:r>
        <w:rPr>
          <w:rStyle w:val="Teksttreci"/>
          <w:color w:val="000000"/>
        </w:rPr>
        <w:t>19.5 The Contractor shall be</w:t>
      </w:r>
      <w:r>
        <w:rPr>
          <w:rStyle w:val="Teksttreci"/>
          <w:color w:val="000000"/>
        </w:rPr>
        <w:t xml:space="preserve"> entitled to terminate the Contract on the ground of a suspension by the Employer, if the suspension is more than 150 Days of uninterrupted suspension.</w:t>
      </w:r>
    </w:p>
    <w:p w:rsidR="00000000" w:rsidRDefault="00836728">
      <w:pPr>
        <w:pStyle w:val="Teksttreci30"/>
        <w:shd w:val="clear" w:color="auto" w:fill="auto"/>
        <w:spacing w:before="0" w:after="262" w:line="200" w:lineRule="exact"/>
        <w:ind w:left="720" w:hanging="700"/>
      </w:pPr>
      <w:bookmarkStart w:id="26" w:name="bookmark25"/>
      <w:r>
        <w:rPr>
          <w:rStyle w:val="Teksttreci395pt11"/>
          <w:b w:val="0"/>
          <w:bCs w:val="0"/>
          <w:smallCaps w:val="0"/>
          <w:color w:val="000000"/>
        </w:rPr>
        <w:t>20.</w:t>
      </w:r>
      <w:r>
        <w:rPr>
          <w:rStyle w:val="Teksttreci3"/>
          <w:b/>
          <w:bCs/>
          <w:smallCaps/>
          <w:color w:val="000000"/>
        </w:rPr>
        <w:t xml:space="preserve"> The Contract Price and Adjustments of the Contract Price</w:t>
      </w:r>
      <w:bookmarkEnd w:id="26"/>
    </w:p>
    <w:p w:rsidR="00000000" w:rsidRDefault="00836728">
      <w:pPr>
        <w:pStyle w:val="Teksttreci1"/>
        <w:shd w:val="clear" w:color="auto" w:fill="auto"/>
        <w:spacing w:before="0" w:after="684" w:line="190" w:lineRule="exact"/>
        <w:ind w:left="720" w:hanging="700"/>
      </w:pPr>
      <w:r>
        <w:rPr>
          <w:rStyle w:val="Teksttreci"/>
          <w:color w:val="000000"/>
        </w:rPr>
        <w:t>20.1 The Contract Price</w:t>
      </w:r>
      <w:r>
        <w:rPr>
          <w:rStyle w:val="Teksttreci"/>
          <w:color w:val="000000"/>
        </w:rPr>
        <w:t xml:space="preserve"> for the Contractor's performance of the Contract shall be</w:t>
      </w:r>
    </w:p>
    <w:p w:rsidR="00000000" w:rsidRDefault="00836728">
      <w:pPr>
        <w:pStyle w:val="Nagwek20"/>
        <w:keepNext/>
        <w:keepLines/>
        <w:shd w:val="clear" w:color="auto" w:fill="auto"/>
        <w:spacing w:before="0" w:after="264" w:line="190" w:lineRule="exact"/>
        <w:ind w:left="20"/>
        <w:jc w:val="center"/>
      </w:pPr>
      <w:bookmarkStart w:id="27" w:name="bookmark26"/>
      <w:r>
        <w:rPr>
          <w:rStyle w:val="Nagwek2"/>
          <w:b/>
          <w:bCs/>
          <w:color w:val="000000"/>
        </w:rPr>
        <w:t>PLN 10.176.000</w:t>
      </w:r>
      <w:bookmarkEnd w:id="27"/>
    </w:p>
    <w:p w:rsidR="00000000" w:rsidRDefault="00836728">
      <w:pPr>
        <w:pStyle w:val="Teksttreci1"/>
        <w:shd w:val="clear" w:color="auto" w:fill="auto"/>
        <w:spacing w:before="0" w:after="684" w:line="190" w:lineRule="exact"/>
        <w:ind w:left="20" w:firstLine="0"/>
        <w:jc w:val="center"/>
      </w:pPr>
      <w:r>
        <w:rPr>
          <w:rStyle w:val="Teksttreci"/>
          <w:color w:val="000000"/>
        </w:rPr>
        <w:t>(in words: ten-million-one-hundred-seventy-six-thousand-Polish Zloty)</w:t>
      </w:r>
    </w:p>
    <w:p w:rsidR="00000000" w:rsidRDefault="00836728">
      <w:pPr>
        <w:pStyle w:val="Teksttreci1"/>
        <w:shd w:val="clear" w:color="auto" w:fill="auto"/>
        <w:spacing w:before="0" w:after="205" w:line="190" w:lineRule="exact"/>
        <w:ind w:left="1420" w:hanging="700"/>
      </w:pPr>
      <w:r>
        <w:rPr>
          <w:rStyle w:val="Teksttreci"/>
          <w:color w:val="000000"/>
        </w:rPr>
        <w:t>subject to Clauses 20.3-20.6 below.</w:t>
      </w:r>
    </w:p>
    <w:p w:rsidR="00000000" w:rsidRDefault="00836728">
      <w:pPr>
        <w:pStyle w:val="Teksttreci1"/>
        <w:numPr>
          <w:ilvl w:val="0"/>
          <w:numId w:val="19"/>
        </w:numPr>
        <w:shd w:val="clear" w:color="auto" w:fill="auto"/>
        <w:tabs>
          <w:tab w:val="left" w:pos="726"/>
        </w:tabs>
        <w:spacing w:before="0" w:after="180"/>
        <w:ind w:left="720" w:right="20" w:hanging="700"/>
      </w:pPr>
      <w:r>
        <w:rPr>
          <w:rStyle w:val="Teksttreci"/>
          <w:color w:val="000000"/>
        </w:rPr>
        <w:t>The Contract Price shall be</w:t>
      </w:r>
      <w:r>
        <w:rPr>
          <w:rStyle w:val="Teksttreci"/>
          <w:color w:val="000000"/>
        </w:rPr>
        <w:t xml:space="preserve"> a lump-sum price and cover all works, services, Materials and other things to be performed or provided and all costs to be incurred by the Contractor in order for the Contractor to perform all of his obligations under the Contract in accordance with the C</w:t>
      </w:r>
      <w:r>
        <w:rPr>
          <w:rStyle w:val="Teksttreci"/>
          <w:color w:val="000000"/>
        </w:rPr>
        <w:t>ontract, except if and to the extent expressly stated otherwise in the Contract.</w:t>
      </w:r>
    </w:p>
    <w:p w:rsidR="00000000" w:rsidRDefault="00836728">
      <w:pPr>
        <w:pStyle w:val="Teksttreci1"/>
        <w:numPr>
          <w:ilvl w:val="0"/>
          <w:numId w:val="19"/>
        </w:numPr>
        <w:shd w:val="clear" w:color="auto" w:fill="auto"/>
        <w:tabs>
          <w:tab w:val="left" w:pos="740"/>
        </w:tabs>
        <w:spacing w:before="0" w:after="180"/>
        <w:ind w:left="720" w:right="20" w:hanging="700"/>
      </w:pPr>
      <w:r>
        <w:rPr>
          <w:rStyle w:val="Teksttreci"/>
          <w:color w:val="000000"/>
        </w:rPr>
        <w:t>In case of an event or circumstance which will or might increase the Contractor's cost for performing the Contract, the Contractor shall notify the Employer thereof (inc</w:t>
      </w:r>
      <w:r>
        <w:rPr>
          <w:rStyle w:val="Teksttreci"/>
          <w:color w:val="000000"/>
        </w:rPr>
        <w:t>l. particulars) within 7 Days after the Contractor became awareof that event/ci rcu mstance.</w:t>
      </w:r>
    </w:p>
    <w:p w:rsidR="00000000" w:rsidRDefault="00836728">
      <w:pPr>
        <w:pStyle w:val="Teksttreci1"/>
        <w:numPr>
          <w:ilvl w:val="0"/>
          <w:numId w:val="19"/>
        </w:numPr>
        <w:shd w:val="clear" w:color="auto" w:fill="auto"/>
        <w:tabs>
          <w:tab w:val="left" w:pos="726"/>
        </w:tabs>
        <w:spacing w:before="0" w:after="239"/>
        <w:ind w:left="720" w:right="20" w:hanging="700"/>
      </w:pPr>
      <w:r>
        <w:rPr>
          <w:rStyle w:val="Teksttreci"/>
          <w:color w:val="000000"/>
        </w:rPr>
        <w:t>The Contractor shall be entitled to an Adjustment of the Contract Price if and to the extent that the Contractor reasonably incurs additional Cost as a conse</w:t>
      </w:r>
      <w:r>
        <w:rPr>
          <w:rStyle w:val="Teksttreci"/>
          <w:color w:val="000000"/>
        </w:rPr>
        <w:t>quence of</w:t>
      </w:r>
    </w:p>
    <w:p w:rsidR="00000000" w:rsidRDefault="00836728">
      <w:pPr>
        <w:pStyle w:val="Teksttreci1"/>
        <w:numPr>
          <w:ilvl w:val="1"/>
          <w:numId w:val="19"/>
        </w:numPr>
        <w:shd w:val="clear" w:color="auto" w:fill="auto"/>
        <w:tabs>
          <w:tab w:val="left" w:pos="1426"/>
        </w:tabs>
        <w:spacing w:before="0" w:after="205" w:line="190" w:lineRule="exact"/>
        <w:ind w:left="1420" w:hanging="700"/>
      </w:pPr>
      <w:r>
        <w:rPr>
          <w:rStyle w:val="Teksttreci"/>
          <w:color w:val="000000"/>
        </w:rPr>
        <w:t>a Variation,</w:t>
      </w:r>
    </w:p>
    <w:p w:rsidR="00000000" w:rsidRDefault="00836728">
      <w:pPr>
        <w:pStyle w:val="Teksttreci1"/>
        <w:numPr>
          <w:ilvl w:val="1"/>
          <w:numId w:val="19"/>
        </w:numPr>
        <w:shd w:val="clear" w:color="auto" w:fill="auto"/>
        <w:tabs>
          <w:tab w:val="left" w:pos="1430"/>
        </w:tabs>
        <w:spacing w:before="0" w:after="180"/>
        <w:ind w:left="1420" w:right="20" w:hanging="700"/>
      </w:pPr>
      <w:r>
        <w:rPr>
          <w:rStyle w:val="Teksttreci"/>
          <w:color w:val="000000"/>
        </w:rPr>
        <w:t>non-compliance by the Employer with his obligations under this Contract (unless this non-compliance is attributable to the Contractor) or</w:t>
      </w:r>
    </w:p>
    <w:p w:rsidR="00000000" w:rsidRDefault="00836728">
      <w:pPr>
        <w:pStyle w:val="Teksttreci1"/>
        <w:numPr>
          <w:ilvl w:val="1"/>
          <w:numId w:val="19"/>
        </w:numPr>
        <w:shd w:val="clear" w:color="auto" w:fill="auto"/>
        <w:tabs>
          <w:tab w:val="left" w:pos="1426"/>
        </w:tabs>
        <w:spacing w:before="0" w:after="176"/>
        <w:ind w:left="1420" w:right="20" w:hanging="700"/>
      </w:pPr>
      <w:r>
        <w:rPr>
          <w:rStyle w:val="Teksttreci"/>
          <w:color w:val="000000"/>
        </w:rPr>
        <w:t>adjustments for recovery of significant material cost increase in relation to th</w:t>
      </w:r>
      <w:r>
        <w:rPr>
          <w:rStyle w:val="Teksttreci"/>
          <w:color w:val="000000"/>
        </w:rPr>
        <w:t>e cost of materials on the global market, used in the works and/or adjustments for recovery of significant labor cost increase on the Polish market.</w:t>
      </w:r>
    </w:p>
    <w:p w:rsidR="00000000" w:rsidRDefault="00836728">
      <w:pPr>
        <w:pStyle w:val="Teksttreci1"/>
        <w:numPr>
          <w:ilvl w:val="1"/>
          <w:numId w:val="19"/>
        </w:numPr>
        <w:shd w:val="clear" w:color="auto" w:fill="auto"/>
        <w:tabs>
          <w:tab w:val="left" w:pos="1426"/>
        </w:tabs>
        <w:spacing w:before="0" w:after="184" w:line="269" w:lineRule="exact"/>
        <w:ind w:left="1420" w:right="20" w:hanging="700"/>
      </w:pPr>
      <w:r>
        <w:rPr>
          <w:rStyle w:val="Teksttreci"/>
          <w:color w:val="000000"/>
        </w:rPr>
        <w:t>any other events or circumstances</w:t>
      </w:r>
      <w:r>
        <w:rPr>
          <w:rStyle w:val="Teksttreci"/>
          <w:color w:val="000000"/>
        </w:rPr>
        <w:t xml:space="preserve"> (if any) which are expressly stated to give rise to an Adjustment of the Contract Price elsewhere in this Contract,</w:t>
      </w:r>
    </w:p>
    <w:p w:rsidR="00000000" w:rsidRDefault="00836728">
      <w:pPr>
        <w:pStyle w:val="Teksttreci1"/>
        <w:shd w:val="clear" w:color="auto" w:fill="auto"/>
        <w:spacing w:before="0"/>
        <w:ind w:left="720" w:right="20" w:firstLine="0"/>
        <w:jc w:val="left"/>
      </w:pPr>
      <w:r>
        <w:rPr>
          <w:rStyle w:val="Teksttreci"/>
          <w:color w:val="000000"/>
        </w:rPr>
        <w:t>provided that the Contractor has duly complied with his notification obligation pursuant to Clause 20.3.</w:t>
      </w:r>
      <w:r>
        <w:br w:type="page"/>
      </w:r>
    </w:p>
    <w:p w:rsidR="00000000" w:rsidRDefault="00836728">
      <w:pPr>
        <w:pStyle w:val="Teksttreci1"/>
        <w:numPr>
          <w:ilvl w:val="0"/>
          <w:numId w:val="19"/>
        </w:numPr>
        <w:shd w:val="clear" w:color="auto" w:fill="auto"/>
        <w:tabs>
          <w:tab w:val="left" w:pos="706"/>
        </w:tabs>
        <w:spacing w:before="0" w:after="180"/>
        <w:ind w:left="720" w:right="20"/>
      </w:pPr>
      <w:r>
        <w:rPr>
          <w:rStyle w:val="Teksttreci"/>
          <w:color w:val="000000"/>
        </w:rPr>
        <w:lastRenderedPageBreak/>
        <w:t>The Employer shall be entit</w:t>
      </w:r>
      <w:r>
        <w:rPr>
          <w:rStyle w:val="Teksttreci"/>
          <w:color w:val="000000"/>
        </w:rPr>
        <w:t>led to an Adjustment of the Contract Price if and to the extent that the Contractor's Cost for performing the Contract is reduced by or as a consequence of a Variation.</w:t>
      </w:r>
    </w:p>
    <w:p w:rsidR="00000000" w:rsidRDefault="00836728">
      <w:pPr>
        <w:pStyle w:val="Teksttreci1"/>
        <w:numPr>
          <w:ilvl w:val="0"/>
          <w:numId w:val="19"/>
        </w:numPr>
        <w:shd w:val="clear" w:color="auto" w:fill="auto"/>
        <w:tabs>
          <w:tab w:val="left" w:pos="706"/>
        </w:tabs>
        <w:spacing w:before="0" w:after="180"/>
        <w:ind w:left="720" w:right="20"/>
      </w:pPr>
      <w:r>
        <w:rPr>
          <w:rStyle w:val="Teksttreci31"/>
          <w:color w:val="000000"/>
        </w:rPr>
        <w:t>Th</w:t>
      </w:r>
      <w:r>
        <w:rPr>
          <w:rStyle w:val="Teksttreci"/>
          <w:color w:val="000000"/>
        </w:rPr>
        <w:t xml:space="preserve">e </w:t>
      </w:r>
      <w:r>
        <w:rPr>
          <w:rStyle w:val="Teksttreci31"/>
          <w:color w:val="000000"/>
        </w:rPr>
        <w:t>Contract Pr</w:t>
      </w:r>
      <w:r>
        <w:rPr>
          <w:rStyle w:val="Teksttreci"/>
          <w:color w:val="000000"/>
        </w:rPr>
        <w:t>i</w:t>
      </w:r>
      <w:r>
        <w:rPr>
          <w:rStyle w:val="Teksttreci31"/>
          <w:color w:val="000000"/>
        </w:rPr>
        <w:t>c</w:t>
      </w:r>
      <w:r>
        <w:rPr>
          <w:rStyle w:val="Teksttreci"/>
          <w:color w:val="000000"/>
        </w:rPr>
        <w:t>e i</w:t>
      </w:r>
      <w:r>
        <w:rPr>
          <w:rStyle w:val="Teksttreci31"/>
          <w:color w:val="000000"/>
        </w:rPr>
        <w:t>s a n</w:t>
      </w:r>
      <w:r>
        <w:rPr>
          <w:rStyle w:val="Teksttreci"/>
          <w:color w:val="000000"/>
        </w:rPr>
        <w:t>e</w:t>
      </w:r>
      <w:r>
        <w:rPr>
          <w:rStyle w:val="Teksttreci31"/>
          <w:color w:val="000000"/>
        </w:rPr>
        <w:t>t pr</w:t>
      </w:r>
      <w:r>
        <w:rPr>
          <w:rStyle w:val="Teksttreci"/>
          <w:color w:val="000000"/>
        </w:rPr>
        <w:t>i</w:t>
      </w:r>
      <w:r>
        <w:rPr>
          <w:rStyle w:val="Teksttreci31"/>
          <w:color w:val="000000"/>
        </w:rPr>
        <w:t>c</w:t>
      </w:r>
      <w:r>
        <w:rPr>
          <w:rStyle w:val="Teksttreci"/>
          <w:color w:val="000000"/>
        </w:rPr>
        <w:t xml:space="preserve">e </w:t>
      </w:r>
      <w:r>
        <w:rPr>
          <w:rStyle w:val="Teksttreci31"/>
          <w:color w:val="000000"/>
        </w:rPr>
        <w:t>p</w:t>
      </w:r>
      <w:r>
        <w:rPr>
          <w:rStyle w:val="Teksttreci"/>
          <w:color w:val="000000"/>
        </w:rPr>
        <w:t>l</w:t>
      </w:r>
      <w:r>
        <w:rPr>
          <w:rStyle w:val="Teksttreci31"/>
          <w:color w:val="000000"/>
        </w:rPr>
        <w:t>us any add</w:t>
      </w:r>
      <w:r>
        <w:rPr>
          <w:rStyle w:val="Teksttreci"/>
          <w:color w:val="000000"/>
        </w:rPr>
        <w:t>i</w:t>
      </w:r>
      <w:r>
        <w:rPr>
          <w:rStyle w:val="Teksttreci31"/>
          <w:color w:val="000000"/>
        </w:rPr>
        <w:t>t</w:t>
      </w:r>
      <w:r>
        <w:rPr>
          <w:rStyle w:val="Teksttreci"/>
          <w:color w:val="000000"/>
        </w:rPr>
        <w:t>i</w:t>
      </w:r>
      <w:r>
        <w:rPr>
          <w:rStyle w:val="Teksttreci31"/>
          <w:color w:val="000000"/>
        </w:rPr>
        <w:t>ona</w:t>
      </w:r>
      <w:r>
        <w:rPr>
          <w:rStyle w:val="Teksttreci"/>
          <w:color w:val="000000"/>
        </w:rPr>
        <w:t xml:space="preserve">l </w:t>
      </w:r>
      <w:r>
        <w:rPr>
          <w:rStyle w:val="Teksttreci31"/>
          <w:color w:val="000000"/>
        </w:rPr>
        <w:t>VAT,</w:t>
      </w:r>
      <w:r>
        <w:rPr>
          <w:rStyle w:val="Teksttreci"/>
          <w:color w:val="000000"/>
        </w:rPr>
        <w:t xml:space="preserve"> i</w:t>
      </w:r>
      <w:r>
        <w:rPr>
          <w:rStyle w:val="Teksttreci31"/>
          <w:color w:val="000000"/>
        </w:rPr>
        <w:t>f app</w:t>
      </w:r>
      <w:r>
        <w:rPr>
          <w:rStyle w:val="Teksttreci"/>
          <w:color w:val="000000"/>
        </w:rPr>
        <w:t>li</w:t>
      </w:r>
      <w:r>
        <w:rPr>
          <w:rStyle w:val="Teksttreci31"/>
          <w:color w:val="000000"/>
        </w:rPr>
        <w:t>cab</w:t>
      </w:r>
      <w:r>
        <w:rPr>
          <w:rStyle w:val="Teksttreci"/>
          <w:color w:val="000000"/>
        </w:rPr>
        <w:t xml:space="preserve">le </w:t>
      </w:r>
      <w:r>
        <w:rPr>
          <w:rStyle w:val="Teksttreci31"/>
          <w:color w:val="000000"/>
        </w:rPr>
        <w:t>by</w:t>
      </w:r>
      <w:r>
        <w:rPr>
          <w:rStyle w:val="Teksttreci"/>
          <w:color w:val="000000"/>
        </w:rPr>
        <w:t xml:space="preserve"> l</w:t>
      </w:r>
      <w:r>
        <w:rPr>
          <w:rStyle w:val="Teksttreci31"/>
          <w:color w:val="000000"/>
        </w:rPr>
        <w:t>aw</w:t>
      </w:r>
      <w:r>
        <w:rPr>
          <w:rStyle w:val="Teksttreci"/>
          <w:color w:val="000000"/>
        </w:rPr>
        <w:t>. The Contract price is a net price. Contract price will be increased by any additional VAT, if applicable by law.</w:t>
      </w:r>
    </w:p>
    <w:p w:rsidR="00000000" w:rsidRDefault="00836728">
      <w:pPr>
        <w:pStyle w:val="Teksttreci1"/>
        <w:numPr>
          <w:ilvl w:val="0"/>
          <w:numId w:val="19"/>
        </w:numPr>
        <w:shd w:val="clear" w:color="auto" w:fill="auto"/>
        <w:tabs>
          <w:tab w:val="left" w:pos="706"/>
        </w:tabs>
        <w:spacing w:before="0" w:after="180"/>
        <w:ind w:left="720" w:right="20"/>
      </w:pPr>
      <w:r>
        <w:rPr>
          <w:rStyle w:val="Teksttreci"/>
          <w:color w:val="000000"/>
        </w:rPr>
        <w:t>The Contract Price shall be the only payment due from the Employer to the Contractor for his performance of the Contract, and the Adjus</w:t>
      </w:r>
      <w:r>
        <w:rPr>
          <w:rStyle w:val="Teksttreci"/>
          <w:color w:val="000000"/>
        </w:rPr>
        <w:t>tments of the Contract Price pursuant to Clause 20.4 shall be the only adjustments of the Contract Price and the only compensation of additional costs incurred by the Contractor for whatever reason during or in connection with his performance of the Contra</w:t>
      </w:r>
      <w:r>
        <w:rPr>
          <w:rStyle w:val="Teksttreci"/>
          <w:color w:val="000000"/>
        </w:rPr>
        <w:t>ct, except where expressly provided otherwise in this Contract. Any other reasons for adjustments of the Contract Price and any other claims of the Contractor for additional payments under any applicable law or otherwise shall hereby be excluded.</w:t>
      </w:r>
    </w:p>
    <w:p w:rsidR="00000000" w:rsidRDefault="00836728">
      <w:pPr>
        <w:pStyle w:val="Teksttreci1"/>
        <w:numPr>
          <w:ilvl w:val="0"/>
          <w:numId w:val="19"/>
        </w:numPr>
        <w:shd w:val="clear" w:color="auto" w:fill="auto"/>
        <w:tabs>
          <w:tab w:val="left" w:pos="706"/>
        </w:tabs>
        <w:spacing w:before="0" w:after="239"/>
        <w:ind w:left="720" w:right="20"/>
      </w:pPr>
      <w:r>
        <w:rPr>
          <w:rStyle w:val="Teksttreci"/>
          <w:color w:val="000000"/>
        </w:rPr>
        <w:t>The</w:t>
      </w:r>
      <w:r>
        <w:rPr>
          <w:rStyle w:val="Teksttreci"/>
          <w:color w:val="000000"/>
        </w:rPr>
        <w:t xml:space="preserve"> Contractor shall not assign any claim to any third party without the Employer's prior approval, and an assignment without such approval shall be invalid. Such approval shall not be unreasonably withheld. The Employer shall in any case not be obliged to ap</w:t>
      </w:r>
      <w:r>
        <w:rPr>
          <w:rStyle w:val="Teksttreci"/>
          <w:color w:val="000000"/>
        </w:rPr>
        <w:t>prove such an assignment. If the Contractor asks for approval of an assignment for the purpose of financing his performance of this Contract, the Employer may make his approval contingent upon the submission of evidence that the assignment will actually se</w:t>
      </w:r>
      <w:r>
        <w:rPr>
          <w:rStyle w:val="Teksttreci"/>
          <w:color w:val="000000"/>
        </w:rPr>
        <w:t>rve that purpose.</w:t>
      </w:r>
    </w:p>
    <w:p w:rsidR="00000000" w:rsidRDefault="00836728">
      <w:pPr>
        <w:pStyle w:val="Teksttreci1"/>
        <w:numPr>
          <w:ilvl w:val="0"/>
          <w:numId w:val="19"/>
        </w:numPr>
        <w:shd w:val="clear" w:color="auto" w:fill="auto"/>
        <w:tabs>
          <w:tab w:val="left" w:pos="725"/>
        </w:tabs>
        <w:spacing w:before="0" w:after="264" w:line="190" w:lineRule="exact"/>
        <w:ind w:left="720"/>
      </w:pPr>
      <w:r>
        <w:rPr>
          <w:rStyle w:val="Teksttreci"/>
          <w:color w:val="000000"/>
        </w:rPr>
        <w:t>Options:</w:t>
      </w:r>
    </w:p>
    <w:p w:rsidR="00000000" w:rsidRDefault="00836728">
      <w:pPr>
        <w:pStyle w:val="Teksttreci1"/>
        <w:shd w:val="clear" w:color="auto" w:fill="auto"/>
        <w:spacing w:before="0" w:after="676" w:line="190" w:lineRule="exact"/>
        <w:ind w:left="720" w:firstLine="0"/>
        <w:jc w:val="left"/>
      </w:pPr>
      <w:r>
        <w:rPr>
          <w:rStyle w:val="Teksttreci"/>
          <w:color w:val="000000"/>
        </w:rPr>
        <w:t>For detailed Optional Prices, please refer to Annex 17</w:t>
      </w:r>
    </w:p>
    <w:p w:rsidR="00000000" w:rsidRDefault="00836728">
      <w:pPr>
        <w:pStyle w:val="Teksttreci30"/>
        <w:shd w:val="clear" w:color="auto" w:fill="auto"/>
        <w:spacing w:before="0" w:after="199" w:line="200" w:lineRule="exact"/>
        <w:ind w:left="720"/>
      </w:pPr>
      <w:bookmarkStart w:id="28" w:name="bookmark27"/>
      <w:r>
        <w:rPr>
          <w:rStyle w:val="Teksttreci395pt10"/>
          <w:b w:val="0"/>
          <w:bCs w:val="0"/>
          <w:smallCaps w:val="0"/>
          <w:color w:val="000000"/>
        </w:rPr>
        <w:t>21.</w:t>
      </w:r>
      <w:r>
        <w:rPr>
          <w:rStyle w:val="Teksttreci3"/>
          <w:b/>
          <w:bCs/>
          <w:smallCaps/>
          <w:color w:val="000000"/>
        </w:rPr>
        <w:t xml:space="preserve"> Payment of the Contract Price</w:t>
      </w:r>
      <w:bookmarkEnd w:id="28"/>
    </w:p>
    <w:p w:rsidR="00000000" w:rsidRDefault="00836728">
      <w:pPr>
        <w:pStyle w:val="Teksttreci1"/>
        <w:shd w:val="clear" w:color="auto" w:fill="auto"/>
        <w:spacing w:before="0" w:after="246" w:line="269" w:lineRule="exact"/>
        <w:ind w:left="720" w:right="20"/>
      </w:pPr>
      <w:r>
        <w:rPr>
          <w:rStyle w:val="Teksttreci"/>
          <w:color w:val="000000"/>
        </w:rPr>
        <w:t>21.1 The Contract Price shall be paid in accordance with the following Payment Schedule:</w:t>
      </w:r>
    </w:p>
    <w:tbl>
      <w:tblPr>
        <w:tblW w:w="0" w:type="auto"/>
        <w:jc w:val="center"/>
        <w:tblLayout w:type="fixed"/>
        <w:tblCellMar>
          <w:left w:w="0" w:type="dxa"/>
          <w:right w:w="0" w:type="dxa"/>
        </w:tblCellMar>
        <w:tblLook w:val="0000" w:firstRow="0" w:lastRow="0" w:firstColumn="0" w:lastColumn="0" w:noHBand="0" w:noVBand="0"/>
      </w:tblPr>
      <w:tblGrid>
        <w:gridCol w:w="571"/>
        <w:gridCol w:w="4819"/>
        <w:gridCol w:w="1997"/>
      </w:tblGrid>
      <w:tr w:rsidR="00000000">
        <w:tblPrEx>
          <w:tblCellMar>
            <w:top w:w="0" w:type="dxa"/>
            <w:left w:w="0" w:type="dxa"/>
            <w:bottom w:w="0" w:type="dxa"/>
            <w:right w:w="0" w:type="dxa"/>
          </w:tblCellMar>
        </w:tblPrEx>
        <w:trPr>
          <w:trHeight w:hRule="exact" w:val="1224"/>
          <w:jc w:val="center"/>
        </w:trPr>
        <w:tc>
          <w:tcPr>
            <w:tcW w:w="571" w:type="dxa"/>
            <w:tcBorders>
              <w:top w:val="single" w:sz="4" w:space="0" w:color="auto"/>
              <w:left w:val="single" w:sz="4" w:space="0" w:color="auto"/>
              <w:bottom w:val="nil"/>
              <w:right w:val="nil"/>
            </w:tcBorders>
            <w:shd w:val="clear" w:color="auto" w:fill="FFFFFF"/>
          </w:tcPr>
          <w:p w:rsidR="00000000" w:rsidRDefault="00836728">
            <w:pPr>
              <w:framePr w:w="7387" w:wrap="notBeside" w:vAnchor="text" w:hAnchor="text" w:xAlign="center" w:y="1"/>
              <w:rPr>
                <w:color w:val="auto"/>
                <w:sz w:val="10"/>
                <w:szCs w:val="10"/>
              </w:rPr>
            </w:pPr>
          </w:p>
        </w:tc>
        <w:tc>
          <w:tcPr>
            <w:tcW w:w="4819" w:type="dxa"/>
            <w:tcBorders>
              <w:top w:val="single" w:sz="4" w:space="0" w:color="auto"/>
              <w:left w:val="single" w:sz="4" w:space="0" w:color="auto"/>
              <w:bottom w:val="nil"/>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Milestones:</w:t>
            </w:r>
          </w:p>
        </w:tc>
        <w:tc>
          <w:tcPr>
            <w:tcW w:w="1997" w:type="dxa"/>
            <w:tcBorders>
              <w:top w:val="single" w:sz="4" w:space="0" w:color="auto"/>
              <w:left w:val="single" w:sz="4" w:space="0" w:color="auto"/>
              <w:bottom w:val="nil"/>
              <w:right w:val="single" w:sz="4" w:space="0" w:color="auto"/>
            </w:tcBorders>
            <w:shd w:val="clear" w:color="auto" w:fill="FFFFFF"/>
            <w:vAlign w:val="center"/>
          </w:tcPr>
          <w:p w:rsidR="00000000" w:rsidRDefault="00836728">
            <w:pPr>
              <w:pStyle w:val="Teksttreci1"/>
              <w:framePr w:w="7387" w:wrap="notBeside" w:vAnchor="text" w:hAnchor="text" w:xAlign="center" w:y="1"/>
              <w:shd w:val="clear" w:color="auto" w:fill="auto"/>
              <w:spacing w:before="0" w:line="240" w:lineRule="exact"/>
              <w:ind w:firstLine="0"/>
              <w:jc w:val="center"/>
            </w:pPr>
            <w:r>
              <w:rPr>
                <w:rStyle w:val="Teksttreci"/>
                <w:color w:val="000000"/>
              </w:rPr>
              <w:t>Milestone Payments on the Contract Price:</w:t>
            </w:r>
          </w:p>
        </w:tc>
      </w:tr>
      <w:tr w:rsidR="00000000">
        <w:tblPrEx>
          <w:tblCellMar>
            <w:top w:w="0" w:type="dxa"/>
            <w:left w:w="0" w:type="dxa"/>
            <w:bottom w:w="0" w:type="dxa"/>
            <w:right w:w="0" w:type="dxa"/>
          </w:tblCellMar>
        </w:tblPrEx>
        <w:trPr>
          <w:trHeight w:hRule="exact" w:val="850"/>
          <w:jc w:val="center"/>
        </w:trPr>
        <w:tc>
          <w:tcPr>
            <w:tcW w:w="571" w:type="dxa"/>
            <w:tcBorders>
              <w:top w:val="single" w:sz="4" w:space="0" w:color="auto"/>
              <w:left w:val="single" w:sz="4" w:space="0" w:color="auto"/>
              <w:bottom w:val="nil"/>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(a)</w:t>
            </w:r>
          </w:p>
        </w:tc>
        <w:tc>
          <w:tcPr>
            <w:tcW w:w="4819"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245" w:lineRule="exact"/>
              <w:ind w:left="120" w:firstLine="0"/>
              <w:jc w:val="left"/>
            </w:pPr>
            <w:r>
              <w:rPr>
                <w:rStyle w:val="Teksttreci"/>
                <w:color w:val="000000"/>
              </w:rPr>
              <w:t>Hand-over of (i) the Advance Payment Guarantee and (ii) the Performance Guarantee</w:t>
            </w:r>
          </w:p>
        </w:tc>
        <w:tc>
          <w:tcPr>
            <w:tcW w:w="1997" w:type="dxa"/>
            <w:tcBorders>
              <w:top w:val="single" w:sz="4" w:space="0" w:color="auto"/>
              <w:left w:val="single" w:sz="4" w:space="0" w:color="auto"/>
              <w:bottom w:val="nil"/>
              <w:right w:val="single" w:sz="4" w:space="0" w:color="auto"/>
            </w:tcBorders>
            <w:shd w:val="clear" w:color="auto" w:fill="FFFFFF"/>
            <w:vAlign w:val="center"/>
          </w:tcPr>
          <w:p w:rsidR="00000000" w:rsidRDefault="00836728">
            <w:pPr>
              <w:pStyle w:val="Teksttreci1"/>
              <w:framePr w:w="7387" w:wrap="notBeside" w:vAnchor="text" w:hAnchor="text" w:xAlign="center" w:y="1"/>
              <w:shd w:val="clear" w:color="auto" w:fill="auto"/>
              <w:spacing w:before="0" w:line="365" w:lineRule="exact"/>
              <w:ind w:firstLine="0"/>
              <w:jc w:val="center"/>
            </w:pPr>
            <w:r>
              <w:rPr>
                <w:rStyle w:val="Teksttreci"/>
                <w:color w:val="000000"/>
              </w:rPr>
              <w:t>20 % (Advance Payment)</w:t>
            </w:r>
          </w:p>
        </w:tc>
      </w:tr>
      <w:tr w:rsidR="00000000">
        <w:tblPrEx>
          <w:tblCellMar>
            <w:top w:w="0" w:type="dxa"/>
            <w:left w:w="0" w:type="dxa"/>
            <w:bottom w:w="0" w:type="dxa"/>
            <w:right w:w="0" w:type="dxa"/>
          </w:tblCellMar>
        </w:tblPrEx>
        <w:trPr>
          <w:trHeight w:hRule="exact" w:val="734"/>
          <w:jc w:val="center"/>
        </w:trPr>
        <w:tc>
          <w:tcPr>
            <w:tcW w:w="571"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(b)</w:t>
            </w:r>
          </w:p>
        </w:tc>
        <w:tc>
          <w:tcPr>
            <w:tcW w:w="4819"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240" w:lineRule="exact"/>
              <w:ind w:left="120" w:firstLine="0"/>
              <w:jc w:val="left"/>
            </w:pPr>
            <w:r>
              <w:rPr>
                <w:rStyle w:val="Teksttreci"/>
                <w:color w:val="000000"/>
              </w:rPr>
              <w:t>Delivery of all cables and accessories to the Delivery Point (Zeran Site)</w:t>
            </w:r>
          </w:p>
        </w:tc>
        <w:tc>
          <w:tcPr>
            <w:tcW w:w="1997" w:type="dxa"/>
            <w:tcBorders>
              <w:top w:val="single" w:sz="4" w:space="0" w:color="auto"/>
              <w:left w:val="single" w:sz="4" w:space="0" w:color="auto"/>
              <w:bottom w:val="nil"/>
              <w:right w:val="single" w:sz="4" w:space="0" w:color="auto"/>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20 %</w:t>
            </w:r>
          </w:p>
        </w:tc>
      </w:tr>
      <w:tr w:rsidR="00000000">
        <w:tblPrEx>
          <w:tblCellMar>
            <w:top w:w="0" w:type="dxa"/>
            <w:left w:w="0" w:type="dxa"/>
            <w:bottom w:w="0" w:type="dxa"/>
            <w:right w:w="0" w:type="dxa"/>
          </w:tblCellMar>
        </w:tblPrEx>
        <w:trPr>
          <w:trHeight w:hRule="exact" w:val="864"/>
          <w:jc w:val="center"/>
        </w:trPr>
        <w:tc>
          <w:tcPr>
            <w:tcW w:w="571" w:type="dxa"/>
            <w:tcBorders>
              <w:top w:val="single" w:sz="4" w:space="0" w:color="auto"/>
              <w:left w:val="single" w:sz="4" w:space="0" w:color="auto"/>
              <w:bottom w:val="single" w:sz="4" w:space="0" w:color="auto"/>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(c)</w:t>
            </w:r>
          </w:p>
        </w:tc>
        <w:tc>
          <w:tcPr>
            <w:tcW w:w="4819" w:type="dxa"/>
            <w:tcBorders>
              <w:top w:val="single" w:sz="4" w:space="0" w:color="auto"/>
              <w:left w:val="single" w:sz="4" w:space="0" w:color="auto"/>
              <w:bottom w:val="single" w:sz="4" w:space="0" w:color="auto"/>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Upon readiness for pulling of all Cables</w:t>
            </w:r>
          </w:p>
        </w:tc>
        <w:tc>
          <w:tcPr>
            <w:tcW w:w="1997" w:type="dxa"/>
            <w:tcBorders>
              <w:top w:val="single" w:sz="4" w:space="0" w:color="auto"/>
              <w:left w:val="single" w:sz="4" w:space="0" w:color="auto"/>
              <w:bottom w:val="single" w:sz="4" w:space="0" w:color="auto"/>
              <w:right w:val="single" w:sz="4" w:space="0" w:color="auto"/>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15 %</w:t>
            </w:r>
          </w:p>
        </w:tc>
      </w:tr>
    </w:tbl>
    <w:p w:rsidR="00000000" w:rsidRDefault="00836728">
      <w:pPr>
        <w:rPr>
          <w:color w:val="auto"/>
          <w:sz w:val="2"/>
          <w:szCs w:val="2"/>
        </w:rPr>
      </w:pPr>
      <w:r>
        <w:rPr>
          <w:color w:val="auto"/>
          <w:sz w:val="2"/>
          <w:szCs w:val="2"/>
        </w:rPr>
        <w:br w:type="page"/>
      </w:r>
    </w:p>
    <w:tbl>
      <w:tblPr>
        <w:tblW w:w="0" w:type="auto"/>
        <w:jc w:val="center"/>
        <w:tblLayout w:type="fixed"/>
        <w:tblCellMar>
          <w:left w:w="0" w:type="dxa"/>
          <w:right w:w="0" w:type="dxa"/>
        </w:tblCellMar>
        <w:tblLook w:val="0000" w:firstRow="0" w:lastRow="0" w:firstColumn="0" w:lastColumn="0" w:noHBand="0" w:noVBand="0"/>
      </w:tblPr>
      <w:tblGrid>
        <w:gridCol w:w="571"/>
        <w:gridCol w:w="4819"/>
        <w:gridCol w:w="1997"/>
      </w:tblGrid>
      <w:tr w:rsidR="00000000">
        <w:tblPrEx>
          <w:tblCellMar>
            <w:top w:w="0" w:type="dxa"/>
            <w:left w:w="0" w:type="dxa"/>
            <w:bottom w:w="0" w:type="dxa"/>
            <w:right w:w="0" w:type="dxa"/>
          </w:tblCellMar>
        </w:tblPrEx>
        <w:trPr>
          <w:trHeight w:hRule="exact" w:val="499"/>
          <w:jc w:val="center"/>
        </w:trPr>
        <w:tc>
          <w:tcPr>
            <w:tcW w:w="571"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lastRenderedPageBreak/>
              <w:t>(d)</w:t>
            </w:r>
          </w:p>
        </w:tc>
        <w:tc>
          <w:tcPr>
            <w:tcW w:w="4819"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Upon Completion of pulling of all Cables</w:t>
            </w:r>
          </w:p>
        </w:tc>
        <w:tc>
          <w:tcPr>
            <w:tcW w:w="1997" w:type="dxa"/>
            <w:tcBorders>
              <w:top w:val="single" w:sz="4" w:space="0" w:color="auto"/>
              <w:left w:val="single" w:sz="4" w:space="0" w:color="auto"/>
              <w:bottom w:val="nil"/>
              <w:right w:val="single" w:sz="4" w:space="0" w:color="auto"/>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15 %</w:t>
            </w:r>
          </w:p>
        </w:tc>
      </w:tr>
      <w:tr w:rsidR="00000000">
        <w:tblPrEx>
          <w:tblCellMar>
            <w:top w:w="0" w:type="dxa"/>
            <w:left w:w="0" w:type="dxa"/>
            <w:bottom w:w="0" w:type="dxa"/>
            <w:right w:w="0" w:type="dxa"/>
          </w:tblCellMar>
        </w:tblPrEx>
        <w:trPr>
          <w:trHeight w:hRule="exact" w:val="850"/>
          <w:jc w:val="center"/>
        </w:trPr>
        <w:tc>
          <w:tcPr>
            <w:tcW w:w="571" w:type="dxa"/>
            <w:tcBorders>
              <w:top w:val="single" w:sz="4" w:space="0" w:color="auto"/>
              <w:left w:val="single" w:sz="4" w:space="0" w:color="auto"/>
              <w:bottom w:val="nil"/>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(e)</w:t>
            </w:r>
          </w:p>
        </w:tc>
        <w:tc>
          <w:tcPr>
            <w:tcW w:w="4819" w:type="dxa"/>
            <w:tcBorders>
              <w:top w:val="single" w:sz="4" w:space="0" w:color="auto"/>
              <w:left w:val="single" w:sz="4" w:space="0" w:color="auto"/>
              <w:bottom w:val="nil"/>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Upon readiness for Energization of all Cables</w:t>
            </w:r>
          </w:p>
        </w:tc>
        <w:tc>
          <w:tcPr>
            <w:tcW w:w="1997"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20 %</w:t>
            </w:r>
          </w:p>
        </w:tc>
      </w:tr>
      <w:tr w:rsidR="00000000">
        <w:tblPrEx>
          <w:tblCellMar>
            <w:top w:w="0" w:type="dxa"/>
            <w:left w:w="0" w:type="dxa"/>
            <w:bottom w:w="0" w:type="dxa"/>
            <w:right w:w="0" w:type="dxa"/>
          </w:tblCellMar>
        </w:tblPrEx>
        <w:trPr>
          <w:trHeight w:hRule="exact" w:val="974"/>
          <w:jc w:val="center"/>
        </w:trPr>
        <w:tc>
          <w:tcPr>
            <w:tcW w:w="571" w:type="dxa"/>
            <w:tcBorders>
              <w:top w:val="single" w:sz="4" w:space="0" w:color="auto"/>
              <w:left w:val="single" w:sz="4" w:space="0" w:color="auto"/>
              <w:bottom w:val="nil"/>
              <w:right w:val="nil"/>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(f)</w:t>
            </w:r>
          </w:p>
        </w:tc>
        <w:tc>
          <w:tcPr>
            <w:tcW w:w="4819" w:type="dxa"/>
            <w:tcBorders>
              <w:top w:val="single" w:sz="4" w:space="0" w:color="auto"/>
              <w:left w:val="single" w:sz="4" w:space="0" w:color="auto"/>
              <w:bottom w:val="nil"/>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240" w:lineRule="exact"/>
              <w:ind w:left="120" w:firstLine="0"/>
              <w:jc w:val="left"/>
            </w:pPr>
            <w:r>
              <w:rPr>
                <w:rStyle w:val="Teksttreci"/>
                <w:color w:val="000000"/>
              </w:rPr>
              <w:t>Upon successful SAT of the</w:t>
            </w:r>
            <w:r>
              <w:rPr>
                <w:rStyle w:val="Teksttreci"/>
                <w:color w:val="000000"/>
              </w:rPr>
              <w:t xml:space="preserve"> Contractor's Works and (ii) remedying of all Defects and/or completion of all other outstanding items.</w:t>
            </w:r>
          </w:p>
        </w:tc>
        <w:tc>
          <w:tcPr>
            <w:tcW w:w="1997"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5 %</w:t>
            </w:r>
          </w:p>
        </w:tc>
      </w:tr>
      <w:tr w:rsidR="00000000">
        <w:tblPrEx>
          <w:tblCellMar>
            <w:top w:w="0" w:type="dxa"/>
            <w:left w:w="0" w:type="dxa"/>
            <w:bottom w:w="0" w:type="dxa"/>
            <w:right w:w="0" w:type="dxa"/>
          </w:tblCellMar>
        </w:tblPrEx>
        <w:trPr>
          <w:trHeight w:hRule="exact" w:val="744"/>
          <w:jc w:val="center"/>
        </w:trPr>
        <w:tc>
          <w:tcPr>
            <w:tcW w:w="571" w:type="dxa"/>
            <w:tcBorders>
              <w:top w:val="single" w:sz="4" w:space="0" w:color="auto"/>
              <w:left w:val="single" w:sz="4" w:space="0" w:color="auto"/>
              <w:bottom w:val="single" w:sz="4" w:space="0" w:color="auto"/>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left="120" w:firstLine="0"/>
              <w:jc w:val="left"/>
            </w:pPr>
            <w:r>
              <w:rPr>
                <w:rStyle w:val="Teksttreci"/>
                <w:color w:val="000000"/>
              </w:rPr>
              <w:t>(g)</w:t>
            </w:r>
          </w:p>
        </w:tc>
        <w:tc>
          <w:tcPr>
            <w:tcW w:w="4819" w:type="dxa"/>
            <w:tcBorders>
              <w:top w:val="single" w:sz="4" w:space="0" w:color="auto"/>
              <w:left w:val="single" w:sz="4" w:space="0" w:color="auto"/>
              <w:bottom w:val="single" w:sz="4" w:space="0" w:color="auto"/>
              <w:right w:val="nil"/>
            </w:tcBorders>
            <w:shd w:val="clear" w:color="auto" w:fill="FFFFFF"/>
            <w:vAlign w:val="center"/>
          </w:tcPr>
          <w:p w:rsidR="00000000" w:rsidRDefault="00836728">
            <w:pPr>
              <w:pStyle w:val="Teksttreci1"/>
              <w:framePr w:w="7387" w:wrap="notBeside" w:vAnchor="text" w:hAnchor="text" w:xAlign="center" w:y="1"/>
              <w:shd w:val="clear" w:color="auto" w:fill="auto"/>
              <w:spacing w:before="0" w:line="240" w:lineRule="exact"/>
              <w:ind w:left="120" w:firstLine="0"/>
              <w:jc w:val="left"/>
            </w:pPr>
            <w:r>
              <w:rPr>
                <w:rStyle w:val="Teksttreci"/>
                <w:color w:val="000000"/>
              </w:rPr>
              <w:t>(i) Expiry of all Defect Notification Periods or (ii) hand-over of a Defects Liability Guarantee</w:t>
            </w:r>
          </w:p>
        </w:tc>
        <w:tc>
          <w:tcPr>
            <w:tcW w:w="1997"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836728">
            <w:pPr>
              <w:pStyle w:val="Teksttreci1"/>
              <w:framePr w:w="7387" w:wrap="notBeside" w:vAnchor="text" w:hAnchor="text" w:xAlign="center" w:y="1"/>
              <w:shd w:val="clear" w:color="auto" w:fill="auto"/>
              <w:spacing w:before="0" w:line="190" w:lineRule="exact"/>
              <w:ind w:firstLine="0"/>
              <w:jc w:val="center"/>
            </w:pPr>
            <w:r>
              <w:rPr>
                <w:rStyle w:val="Teksttreci"/>
                <w:color w:val="000000"/>
              </w:rPr>
              <w:t>5 %</w:t>
            </w:r>
          </w:p>
        </w:tc>
      </w:tr>
    </w:tbl>
    <w:p w:rsidR="00000000" w:rsidRDefault="00836728">
      <w:pPr>
        <w:rPr>
          <w:color w:val="auto"/>
          <w:sz w:val="2"/>
          <w:szCs w:val="2"/>
        </w:rPr>
      </w:pPr>
    </w:p>
    <w:p w:rsidR="00000000" w:rsidRDefault="00836728">
      <w:pPr>
        <w:pStyle w:val="Teksttreci1"/>
        <w:shd w:val="clear" w:color="auto" w:fill="auto"/>
        <w:spacing w:before="242" w:after="145" w:line="190" w:lineRule="exact"/>
        <w:ind w:firstLine="0"/>
        <w:jc w:val="left"/>
      </w:pPr>
      <w:r>
        <w:rPr>
          <w:rStyle w:val="Teksttreci"/>
          <w:color w:val="000000"/>
        </w:rPr>
        <w:t>21.2 Invoicing and time for payment:</w:t>
      </w:r>
    </w:p>
    <w:p w:rsidR="00000000" w:rsidRDefault="00836728">
      <w:pPr>
        <w:pStyle w:val="Teksttreci1"/>
        <w:numPr>
          <w:ilvl w:val="1"/>
          <w:numId w:val="19"/>
        </w:numPr>
        <w:shd w:val="clear" w:color="auto" w:fill="auto"/>
        <w:tabs>
          <w:tab w:val="left" w:pos="1421"/>
        </w:tabs>
        <w:spacing w:before="0" w:after="180"/>
        <w:ind w:left="1420" w:right="20" w:hanging="700"/>
      </w:pPr>
      <w:r>
        <w:rPr>
          <w:rStyle w:val="Teksttreci"/>
          <w:color w:val="000000"/>
        </w:rPr>
        <w:t>The Contractor shall send the Employer an invoice for each payment due from the Employer to the Contractor.</w:t>
      </w:r>
    </w:p>
    <w:p w:rsidR="00000000" w:rsidRDefault="00836728">
      <w:pPr>
        <w:pStyle w:val="Teksttreci1"/>
        <w:numPr>
          <w:ilvl w:val="1"/>
          <w:numId w:val="19"/>
        </w:numPr>
        <w:shd w:val="clear" w:color="auto" w:fill="auto"/>
        <w:tabs>
          <w:tab w:val="left" w:pos="1435"/>
        </w:tabs>
        <w:spacing w:before="0" w:after="180"/>
        <w:ind w:left="1420" w:right="20" w:hanging="700"/>
      </w:pPr>
      <w:r>
        <w:rPr>
          <w:rStyle w:val="Teksttreci"/>
          <w:color w:val="000000"/>
        </w:rPr>
        <w:t xml:space="preserve">Each of the Contractor's invoices shall: (i) be in the German or English language; (ii) state the Project, the Employer's order number (each </w:t>
      </w:r>
      <w:r>
        <w:rPr>
          <w:rStyle w:val="Teksttreci"/>
          <w:color w:val="000000"/>
        </w:rPr>
        <w:t>invoice shall only relate to one order number; if the Contractor wants to request payments under different order numbers, he shall issue separate invoices) and the order item (if applicable); (iii) state the requested amount and the basis for the payment r</w:t>
      </w:r>
      <w:r>
        <w:rPr>
          <w:rStyle w:val="Teksttreci"/>
          <w:color w:val="000000"/>
        </w:rPr>
        <w:t>equest (for example "submission of design" or "installation supervision in the month MM/YYYY"); (iv) contain or be accompanied by all information and documents (as applicable) required for the Employer to verify the Contractor's entitlement to the requeste</w:t>
      </w:r>
      <w:r>
        <w:rPr>
          <w:rStyle w:val="Teksttreci"/>
          <w:color w:val="000000"/>
        </w:rPr>
        <w:t>d payment (such information and/or documents must also be in German or English language); and (v) comply with all VAT requirements and/or all other legal requirements (as applicable).</w:t>
      </w:r>
    </w:p>
    <w:p w:rsidR="00000000" w:rsidRDefault="00836728">
      <w:pPr>
        <w:pStyle w:val="Teksttreci1"/>
        <w:numPr>
          <w:ilvl w:val="1"/>
          <w:numId w:val="19"/>
        </w:numPr>
        <w:shd w:val="clear" w:color="auto" w:fill="auto"/>
        <w:tabs>
          <w:tab w:val="left" w:pos="1421"/>
        </w:tabs>
        <w:spacing w:before="0" w:after="180"/>
        <w:ind w:left="1420" w:right="20" w:hanging="700"/>
      </w:pPr>
      <w:r>
        <w:rPr>
          <w:rStyle w:val="Teksttreci"/>
          <w:color w:val="000000"/>
        </w:rPr>
        <w:t>The Contractor's invoices shall be sent to: Mitsubishi Hitachi Powe</w:t>
      </w:r>
      <w:r>
        <w:rPr>
          <w:rStyle w:val="Teksttreci"/>
          <w:color w:val="000000"/>
        </w:rPr>
        <w:t>r Systems Europe GmbH, Zentraler Rechnungseingang, SchifferstraBe 80, 47059 Duisburg, Germany (one original, no duplicates).</w:t>
      </w:r>
    </w:p>
    <w:p w:rsidR="00000000" w:rsidRDefault="00836728">
      <w:pPr>
        <w:pStyle w:val="Teksttreci1"/>
        <w:numPr>
          <w:ilvl w:val="1"/>
          <w:numId w:val="19"/>
        </w:numPr>
        <w:shd w:val="clear" w:color="auto" w:fill="auto"/>
        <w:tabs>
          <w:tab w:val="left" w:pos="1435"/>
        </w:tabs>
        <w:spacing w:before="0" w:after="180"/>
        <w:ind w:left="1420" w:right="20" w:hanging="700"/>
      </w:pPr>
      <w:r>
        <w:rPr>
          <w:rStyle w:val="Teksttreci"/>
          <w:color w:val="000000"/>
        </w:rPr>
        <w:t>If the Employer considers that an invoice submitted by the Contractor does not meet the requirements pursuant to Clauses 21.2(</w:t>
      </w:r>
      <w:r>
        <w:rPr>
          <w:rStyle w:val="Teksttreci"/>
          <w:color w:val="000000"/>
        </w:rPr>
        <w:t>a)-(c), the Employer shall without undue delay notify the Contractor thereof stating particulars.</w:t>
      </w:r>
    </w:p>
    <w:p w:rsidR="00000000" w:rsidRDefault="00836728">
      <w:pPr>
        <w:pStyle w:val="Teksttreci1"/>
        <w:numPr>
          <w:ilvl w:val="1"/>
          <w:numId w:val="19"/>
        </w:numPr>
        <w:shd w:val="clear" w:color="auto" w:fill="auto"/>
        <w:tabs>
          <w:tab w:val="left" w:pos="1421"/>
        </w:tabs>
        <w:spacing w:before="0" w:after="180"/>
        <w:ind w:left="1420" w:right="20" w:hanging="700"/>
      </w:pPr>
      <w:r>
        <w:rPr>
          <w:rStyle w:val="Teksttreci"/>
          <w:color w:val="000000"/>
        </w:rPr>
        <w:t>The Employer shall make the payments due to the Contractor within 30 Days after (i) the payment prerequisites stated in this Clause 21.1 are fulfilled an</w:t>
      </w:r>
      <w:r>
        <w:rPr>
          <w:rStyle w:val="Teksttreci"/>
          <w:color w:val="000000"/>
        </w:rPr>
        <w:t>d (ii) the Employer has received an invoice from the Contractor in accordance with Clauses 21.2(a)-(c).</w:t>
      </w:r>
    </w:p>
    <w:p w:rsidR="00000000" w:rsidRDefault="00836728">
      <w:pPr>
        <w:pStyle w:val="Teksttreci1"/>
        <w:numPr>
          <w:ilvl w:val="1"/>
          <w:numId w:val="19"/>
        </w:numPr>
        <w:shd w:val="clear" w:color="auto" w:fill="auto"/>
        <w:tabs>
          <w:tab w:val="left" w:pos="1435"/>
        </w:tabs>
        <w:spacing w:before="0" w:after="180"/>
        <w:ind w:left="1420" w:right="20" w:hanging="700"/>
      </w:pPr>
      <w:r>
        <w:rPr>
          <w:rStyle w:val="Teksttreci"/>
          <w:color w:val="000000"/>
        </w:rPr>
        <w:t>Regardless of any potential legal obligations to issue invoices, the Parties further agree that the Contractor shall issue an invoice which is in a</w:t>
      </w:r>
      <w:r>
        <w:rPr>
          <w:rStyle w:val="Teksttreci"/>
          <w:color w:val="000000"/>
        </w:rPr>
        <w:t>ccordance with the relevant VAT invoice requirements of the respective jurisdiction and, thus, enable the Employer to apply for input VAT. In the case that the Contractor will execute an intra-community supply of goods (Consil Directive 2006/112/EC, Articl</w:t>
      </w:r>
      <w:r>
        <w:rPr>
          <w:rStyle w:val="Teksttreci"/>
          <w:color w:val="000000"/>
        </w:rPr>
        <w:t>e 138), an invoice shall be issued by</w:t>
      </w:r>
      <w:r>
        <w:rPr>
          <w:rStyle w:val="Teksttreci"/>
          <w:color w:val="000000"/>
        </w:rPr>
        <w:br w:type="page"/>
      </w:r>
      <w:r>
        <w:rPr>
          <w:rStyle w:val="Teksttreci"/>
          <w:color w:val="000000"/>
        </w:rPr>
        <w:lastRenderedPageBreak/>
        <w:t>the Contractor not later than on the fifteenth day of the month following that in which the respective physical supply of the goods occurs (Consil Directive 2006/112/EC, Article 222), even in case payment is not yet du</w:t>
      </w:r>
      <w:r>
        <w:rPr>
          <w:rStyle w:val="Teksttreci"/>
          <w:color w:val="000000"/>
        </w:rPr>
        <w:t>e according to the Payment Schedule.</w:t>
      </w:r>
    </w:p>
    <w:p w:rsidR="00000000" w:rsidRDefault="00836728">
      <w:pPr>
        <w:pStyle w:val="Teksttreci1"/>
        <w:shd w:val="clear" w:color="auto" w:fill="auto"/>
        <w:spacing w:before="0" w:after="180"/>
        <w:ind w:left="1420" w:right="20" w:firstLine="0"/>
      </w:pPr>
      <w:r>
        <w:rPr>
          <w:rStyle w:val="Teksttreci"/>
          <w:color w:val="000000"/>
        </w:rPr>
        <w:t>For the avoidance of doubt, the Employer is obliged to make payments only for payments due and the respective invoices issued according to the Payment Schedule as agreed to in Clause 21.1. Invoices raised according to i</w:t>
      </w:r>
      <w:r>
        <w:rPr>
          <w:rStyle w:val="Teksttreci"/>
          <w:color w:val="000000"/>
        </w:rPr>
        <w:t>ntra-community supply of goods (Consil Directive 2006/112/EC, Article 138) will in no event lead to a payment obligation of the Employer and will have no influence on the Payment Schedule as agreed to in Clause 21.1.</w:t>
      </w:r>
    </w:p>
    <w:p w:rsidR="00000000" w:rsidRDefault="00836728">
      <w:pPr>
        <w:pStyle w:val="Teksttreci1"/>
        <w:numPr>
          <w:ilvl w:val="1"/>
          <w:numId w:val="19"/>
        </w:numPr>
        <w:shd w:val="clear" w:color="auto" w:fill="auto"/>
        <w:tabs>
          <w:tab w:val="left" w:pos="1435"/>
        </w:tabs>
        <w:spacing w:before="0" w:after="180"/>
        <w:ind w:left="1420" w:right="20" w:hanging="700"/>
      </w:pPr>
      <w:r>
        <w:rPr>
          <w:rStyle w:val="Teksttreci"/>
          <w:color w:val="000000"/>
        </w:rPr>
        <w:t>If the Employer is entitled to a p</w:t>
      </w:r>
      <w:r>
        <w:rPr>
          <w:rStyle w:val="Teksttreci"/>
          <w:color w:val="000000"/>
        </w:rPr>
        <w:t>ayment from the Contractor, the Employer may at his choice set-off this payment against or deduct it from any payments due to the Contractor.</w:t>
      </w:r>
    </w:p>
    <w:p w:rsidR="00000000" w:rsidRDefault="00836728">
      <w:pPr>
        <w:pStyle w:val="Teksttreci1"/>
        <w:numPr>
          <w:ilvl w:val="1"/>
          <w:numId w:val="19"/>
        </w:numPr>
        <w:shd w:val="clear" w:color="auto" w:fill="auto"/>
        <w:tabs>
          <w:tab w:val="left" w:pos="1435"/>
        </w:tabs>
        <w:spacing w:before="0" w:after="719"/>
        <w:ind w:left="1420" w:right="20" w:hanging="700"/>
      </w:pPr>
      <w:r>
        <w:rPr>
          <w:rStyle w:val="Teksttreci"/>
          <w:color w:val="000000"/>
        </w:rPr>
        <w:t>For each payment due from the Employer to the Contractor (according to 21.1), the Contractor may send two sep</w:t>
      </w:r>
      <w:r>
        <w:rPr>
          <w:rStyle w:val="Teksttreci"/>
          <w:color w:val="000000"/>
        </w:rPr>
        <w:t>arate invoices, issued by the Consortium Leader and Consortium Member</w:t>
      </w:r>
    </w:p>
    <w:p w:rsidR="00000000" w:rsidRDefault="00836728">
      <w:pPr>
        <w:pStyle w:val="Teksttreci1"/>
        <w:shd w:val="clear" w:color="auto" w:fill="auto"/>
        <w:spacing w:before="0" w:after="205" w:line="190" w:lineRule="exact"/>
        <w:ind w:firstLine="0"/>
        <w:jc w:val="left"/>
      </w:pPr>
      <w:r>
        <w:rPr>
          <w:rStyle w:val="Teksttreci"/>
          <w:color w:val="000000"/>
        </w:rPr>
        <w:t>21.3 Late payments and disputes:</w:t>
      </w:r>
    </w:p>
    <w:p w:rsidR="00000000" w:rsidRDefault="00836728">
      <w:pPr>
        <w:pStyle w:val="Teksttreci1"/>
        <w:numPr>
          <w:ilvl w:val="2"/>
          <w:numId w:val="19"/>
        </w:numPr>
        <w:shd w:val="clear" w:color="auto" w:fill="auto"/>
        <w:tabs>
          <w:tab w:val="left" w:pos="1435"/>
        </w:tabs>
        <w:spacing w:before="0" w:after="184"/>
        <w:ind w:left="1420" w:right="20" w:hanging="700"/>
      </w:pPr>
      <w:r>
        <w:rPr>
          <w:rStyle w:val="Teksttreci"/>
          <w:color w:val="000000"/>
        </w:rPr>
        <w:t>If the Employer does not make</w:t>
      </w:r>
      <w:r>
        <w:rPr>
          <w:rStyle w:val="Teksttreci"/>
          <w:color w:val="000000"/>
        </w:rPr>
        <w:t xml:space="preserve"> a payment duly invoiced by the Contractor within the time for payment stated in Clause 21.2(e), the Contractor shall only have the right to suspend his performance of the Contract and/or to terminate the Contract if the Employer fails to make that payment</w:t>
      </w:r>
      <w:r>
        <w:rPr>
          <w:rStyle w:val="Teksttreci"/>
          <w:color w:val="000000"/>
        </w:rPr>
        <w:t xml:space="preserve"> within 30 Days after receiving a notice by the Contractor requesting the Employer to make the payment in question and stating that the Contractor will otherwise suspend his performance of the Contract or terminate the Contract.</w:t>
      </w:r>
    </w:p>
    <w:p w:rsidR="00000000" w:rsidRDefault="00836728">
      <w:pPr>
        <w:pStyle w:val="Teksttreci1"/>
        <w:numPr>
          <w:ilvl w:val="2"/>
          <w:numId w:val="19"/>
        </w:numPr>
        <w:shd w:val="clear" w:color="auto" w:fill="auto"/>
        <w:tabs>
          <w:tab w:val="left" w:pos="1421"/>
        </w:tabs>
        <w:spacing w:before="0" w:after="707" w:line="259" w:lineRule="exact"/>
        <w:ind w:left="1420" w:right="20" w:hanging="700"/>
      </w:pPr>
      <w:r>
        <w:rPr>
          <w:rStyle w:val="Teksttreci"/>
          <w:color w:val="000000"/>
        </w:rPr>
        <w:t>The Contractor's right</w:t>
      </w:r>
      <w:r>
        <w:rPr>
          <w:rStyle w:val="Teksttreci"/>
          <w:color w:val="000000"/>
        </w:rPr>
        <w:t>s and remedies stated in this Clause 21.3 shall be the Contractor's only rights and remedies in cases of late or non- payment by the Employer, and any other rights or remedies for late or non-payment which the Contractor might have under any applicable law</w:t>
      </w:r>
      <w:r>
        <w:rPr>
          <w:rStyle w:val="Teksttreci"/>
          <w:color w:val="000000"/>
        </w:rPr>
        <w:t xml:space="preserve"> or otherwise shall hereby be excluded. The Parties shall in similar cases not listed above try to find a mutual agreement in order to consider the interests of both Parties.</w:t>
      </w:r>
    </w:p>
    <w:p w:rsidR="00000000" w:rsidRDefault="00836728">
      <w:pPr>
        <w:pStyle w:val="Teksttreci30"/>
        <w:shd w:val="clear" w:color="auto" w:fill="auto"/>
        <w:spacing w:before="0" w:after="262" w:line="200" w:lineRule="exact"/>
        <w:ind w:firstLine="0"/>
        <w:jc w:val="left"/>
      </w:pPr>
      <w:bookmarkStart w:id="29" w:name="bookmark28"/>
      <w:r>
        <w:rPr>
          <w:rStyle w:val="Teksttreci395pt9"/>
          <w:b w:val="0"/>
          <w:bCs w:val="0"/>
          <w:smallCaps w:val="0"/>
          <w:color w:val="000000"/>
        </w:rPr>
        <w:t>22.</w:t>
      </w:r>
      <w:r>
        <w:rPr>
          <w:rStyle w:val="Teksttreci395pt8"/>
          <w:b/>
          <w:bCs/>
          <w:smallCaps w:val="0"/>
          <w:color w:val="000000"/>
        </w:rPr>
        <w:t xml:space="preserve"> IP</w:t>
      </w:r>
      <w:r>
        <w:rPr>
          <w:rStyle w:val="Teksttreci3"/>
          <w:b/>
          <w:bCs/>
          <w:smallCaps/>
          <w:color w:val="000000"/>
        </w:rPr>
        <w:t xml:space="preserve"> Rights</w:t>
      </w:r>
      <w:bookmarkEnd w:id="29"/>
    </w:p>
    <w:p w:rsidR="00000000" w:rsidRDefault="00836728">
      <w:pPr>
        <w:pStyle w:val="Teksttreci1"/>
        <w:shd w:val="clear" w:color="auto" w:fill="auto"/>
        <w:spacing w:before="0" w:after="224" w:line="190" w:lineRule="exact"/>
        <w:ind w:firstLine="0"/>
        <w:jc w:val="left"/>
      </w:pPr>
      <w:r>
        <w:rPr>
          <w:rStyle w:val="Teksttreci"/>
          <w:color w:val="000000"/>
        </w:rPr>
        <w:t>22.1 Definitions:</w:t>
      </w:r>
    </w:p>
    <w:p w:rsidR="00000000" w:rsidRDefault="00836728">
      <w:pPr>
        <w:pStyle w:val="Teksttreci1"/>
        <w:shd w:val="clear" w:color="auto" w:fill="auto"/>
        <w:spacing w:before="0" w:line="240" w:lineRule="exact"/>
        <w:ind w:left="1420" w:right="20" w:hanging="700"/>
      </w:pPr>
      <w:r>
        <w:rPr>
          <w:rStyle w:val="Teksttreci"/>
          <w:color w:val="000000"/>
        </w:rPr>
        <w:t>(a) "IP Right(s)" means any r</w:t>
      </w:r>
      <w:r>
        <w:rPr>
          <w:rStyle w:val="Teksttreci"/>
          <w:color w:val="000000"/>
        </w:rPr>
        <w:t>ight, title or interest in and to know-how, intellectual property or industrial property, including without limitation patents, utility patents and utility models, copyrights and similar, related or neighboring rights, rights in databases, designs, tradema</w:t>
      </w:r>
      <w:r>
        <w:rPr>
          <w:rStyle w:val="Teksttreci"/>
          <w:color w:val="000000"/>
        </w:rPr>
        <w:t>rks, rights in logos, slogans and business/enterprise designations as well as any</w:t>
      </w:r>
      <w:r>
        <w:br w:type="page"/>
      </w:r>
    </w:p>
    <w:p w:rsidR="00000000" w:rsidRDefault="00836728">
      <w:pPr>
        <w:pStyle w:val="Teksttreci1"/>
        <w:shd w:val="clear" w:color="auto" w:fill="auto"/>
        <w:spacing w:before="0" w:after="180" w:line="240" w:lineRule="exact"/>
        <w:ind w:left="740" w:right="20" w:firstLine="0"/>
        <w:jc w:val="left"/>
      </w:pPr>
      <w:r>
        <w:rPr>
          <w:rStyle w:val="Teksttreci"/>
          <w:color w:val="000000"/>
        </w:rPr>
        <w:lastRenderedPageBreak/>
        <w:t>similar rights, whether registered or not, in any jurisdiction, in each case including pending applications for such rights.</w:t>
      </w:r>
    </w:p>
    <w:p w:rsidR="00000000" w:rsidRDefault="00836728">
      <w:pPr>
        <w:pStyle w:val="Teksttreci1"/>
        <w:numPr>
          <w:ilvl w:val="3"/>
          <w:numId w:val="19"/>
        </w:numPr>
        <w:shd w:val="clear" w:color="auto" w:fill="auto"/>
        <w:tabs>
          <w:tab w:val="left" w:pos="746"/>
        </w:tabs>
        <w:spacing w:before="0" w:after="180" w:line="240" w:lineRule="exact"/>
        <w:ind w:left="740" w:right="20" w:hanging="700"/>
      </w:pPr>
      <w:r>
        <w:rPr>
          <w:rStyle w:val="Teksttreci"/>
          <w:color w:val="000000"/>
        </w:rPr>
        <w:t>"Enterprise-Related IP Rights"</w:t>
      </w:r>
      <w:r>
        <w:rPr>
          <w:rStyle w:val="Teksttreci"/>
          <w:color w:val="000000"/>
        </w:rPr>
        <w:t xml:space="preserve"> means IP Rights which (i) were owned by a Party before the Effective Date and/or (ii) were acquired by a Party after the Effective Date but not in the course of or in connection with the performance of this Contract.</w:t>
      </w:r>
    </w:p>
    <w:p w:rsidR="00000000" w:rsidRDefault="00836728">
      <w:pPr>
        <w:pStyle w:val="Teksttreci1"/>
        <w:numPr>
          <w:ilvl w:val="3"/>
          <w:numId w:val="19"/>
        </w:numPr>
        <w:shd w:val="clear" w:color="auto" w:fill="auto"/>
        <w:tabs>
          <w:tab w:val="left" w:pos="746"/>
        </w:tabs>
        <w:spacing w:before="0" w:after="180" w:line="240" w:lineRule="exact"/>
        <w:ind w:left="740" w:right="20" w:hanging="700"/>
      </w:pPr>
      <w:r>
        <w:rPr>
          <w:rStyle w:val="Teksttreci"/>
          <w:color w:val="000000"/>
        </w:rPr>
        <w:t>"New IP Rights" means IP Rights w</w:t>
      </w:r>
      <w:r>
        <w:rPr>
          <w:rStyle w:val="Teksttreci"/>
          <w:color w:val="000000"/>
        </w:rPr>
        <w:t>hich are created by a Party, or by a Party's employee or any other third party or person acting on behalf of a Party, in the course of or in connection with the performance of this Contract, including without limitation IP Rights relating to inventions and</w:t>
      </w:r>
      <w:r>
        <w:rPr>
          <w:rStyle w:val="Teksttreci"/>
          <w:color w:val="000000"/>
        </w:rPr>
        <w:t xml:space="preserve"> new developments concerning the Contractor's Installation, the Contractor's Supplies, the Contractor's Documents and/or the Spare and Wear Parts.</w:t>
      </w:r>
    </w:p>
    <w:p w:rsidR="00000000" w:rsidRDefault="00836728">
      <w:pPr>
        <w:pStyle w:val="Teksttreci1"/>
        <w:numPr>
          <w:ilvl w:val="3"/>
          <w:numId w:val="19"/>
        </w:numPr>
        <w:shd w:val="clear" w:color="auto" w:fill="auto"/>
        <w:tabs>
          <w:tab w:val="left" w:pos="746"/>
        </w:tabs>
        <w:spacing w:before="0" w:after="180" w:line="240" w:lineRule="exact"/>
        <w:ind w:left="740" w:right="20" w:hanging="700"/>
      </w:pPr>
      <w:r>
        <w:rPr>
          <w:rStyle w:val="Teksttreci"/>
          <w:color w:val="000000"/>
        </w:rPr>
        <w:t>"License" means a non-exclusive, unlimited, non-revocable, worldwide, transferrable and sub-licensable l</w:t>
      </w:r>
      <w:r>
        <w:rPr>
          <w:rStyle w:val="Teksttreci"/>
          <w:color w:val="000000"/>
        </w:rPr>
        <w:t>icense to use the licensed IP Rights for the use of the Contractor's Works.</w:t>
      </w:r>
    </w:p>
    <w:p w:rsidR="00000000" w:rsidRDefault="00836728">
      <w:pPr>
        <w:pStyle w:val="Teksttreci1"/>
        <w:numPr>
          <w:ilvl w:val="3"/>
          <w:numId w:val="19"/>
        </w:numPr>
        <w:shd w:val="clear" w:color="auto" w:fill="auto"/>
        <w:tabs>
          <w:tab w:val="left" w:pos="746"/>
        </w:tabs>
        <w:spacing w:before="0" w:after="180" w:line="240" w:lineRule="exact"/>
        <w:ind w:left="740" w:right="20" w:hanging="700"/>
      </w:pPr>
      <w:r>
        <w:rPr>
          <w:rStyle w:val="Teksttreci"/>
          <w:color w:val="000000"/>
        </w:rPr>
        <w:t xml:space="preserve">"Use of the Contractor's Supplies" means the use of whatever kind of the Contractor's Supplies, , the Contractor's Documents (and any version thereof), and the Spare and Wear </w:t>
      </w:r>
      <w:r>
        <w:rPr>
          <w:rStyle w:val="Teksttreci"/>
          <w:color w:val="000000"/>
        </w:rPr>
        <w:t>Parts (as applicable) by the Employer, the Employer's Customer and the End-Customer(s), including without limitation (i) their assembly, combining with other components or materials, installation, operation, repair, overhauls, upgrades, refurbishment, alte</w:t>
      </w:r>
      <w:r>
        <w:rPr>
          <w:rStyle w:val="Teksttreci"/>
          <w:color w:val="000000"/>
        </w:rPr>
        <w:t>ration, modification, supplement, dismantling, implementation of other construction works, supplies or services, re- installing (all within the Plant or otherwise), diagnostics, translation, fixing and reproducing in full or in part in any manner, encumbra</w:t>
      </w:r>
      <w:r>
        <w:rPr>
          <w:rStyle w:val="Teksttreci"/>
          <w:color w:val="000000"/>
        </w:rPr>
        <w:t>nce, providing public access, selling and transfer implement tendering procedures and using for the purpose of commissioning construction works, supplies or services, marketing, lending or lease, using for the needs of accounting for any amounts transferre</w:t>
      </w:r>
      <w:r>
        <w:rPr>
          <w:rStyle w:val="Teksttreci"/>
          <w:color w:val="000000"/>
        </w:rPr>
        <w:t>d for any title whatsoever for the implementation of capital expenditures covered by this Contract or the contract with the End-Customer by any entities of financing institutions, crediting institutions and institutions providing support and (ii) the desig</w:t>
      </w:r>
      <w:r>
        <w:rPr>
          <w:rStyle w:val="Teksttreci"/>
          <w:color w:val="000000"/>
        </w:rPr>
        <w:t>n, manufacture, procurement and use of further wear and spare parts for the Contractor's Supplies. With regard to Software and Control Application Software the "Use of Contractor^s Work" means, in addition to the abovementioned, in particular the productio</w:t>
      </w:r>
      <w:r>
        <w:rPr>
          <w:rStyle w:val="Teksttreci"/>
          <w:color w:val="000000"/>
        </w:rPr>
        <w:t>n, deciding upon and use of database versions, production and updating the back-up copy for the purpose of storage thereof as back-up in case of damage, permanent or temporary multiplication in full or in part with the use of any means and in any form what</w:t>
      </w:r>
      <w:r>
        <w:rPr>
          <w:rStyle w:val="Teksttreci"/>
          <w:color w:val="000000"/>
        </w:rPr>
        <w:t>soever - within the scope, in which the introduction, display, application and storage necessitates the multiplication thereof - and translation, adjustment, system change or introduction of any amendments.</w:t>
      </w:r>
    </w:p>
    <w:p w:rsidR="00000000" w:rsidRDefault="00836728">
      <w:pPr>
        <w:pStyle w:val="Teksttreci1"/>
        <w:numPr>
          <w:ilvl w:val="3"/>
          <w:numId w:val="19"/>
        </w:numPr>
        <w:shd w:val="clear" w:color="auto" w:fill="auto"/>
        <w:tabs>
          <w:tab w:val="left" w:pos="707"/>
        </w:tabs>
        <w:spacing w:before="0" w:line="240" w:lineRule="exact"/>
        <w:ind w:left="740" w:right="20" w:hanging="700"/>
      </w:pPr>
      <w:r>
        <w:rPr>
          <w:rStyle w:val="Teksttreci"/>
          <w:color w:val="000000"/>
        </w:rPr>
        <w:t>"Building Design" shall mean the design made</w:t>
      </w:r>
      <w:r>
        <w:rPr>
          <w:rStyle w:val="Teksttreci"/>
          <w:color w:val="000000"/>
        </w:rPr>
        <w:t xml:space="preserve"> in keeping with the Polish regulation of the Polish Minister of Transport, Construction Industry and Maritime Economy of 25 April 2012 on detailed scope and form of Building Design appended to the decision approving the Building Design and granting the bu</w:t>
      </w:r>
      <w:r>
        <w:rPr>
          <w:rStyle w:val="Teksttreci"/>
          <w:color w:val="000000"/>
        </w:rPr>
        <w:t>ilding permit, specified in the Main Contract.</w:t>
      </w:r>
      <w:r>
        <w:br w:type="page"/>
      </w:r>
    </w:p>
    <w:p w:rsidR="00000000" w:rsidRDefault="00836728">
      <w:pPr>
        <w:pStyle w:val="Teksttreci1"/>
        <w:numPr>
          <w:ilvl w:val="3"/>
          <w:numId w:val="19"/>
        </w:numPr>
        <w:shd w:val="clear" w:color="auto" w:fill="auto"/>
        <w:tabs>
          <w:tab w:val="left" w:pos="1426"/>
        </w:tabs>
        <w:spacing w:before="0" w:after="180" w:line="240" w:lineRule="exact"/>
        <w:ind w:left="1420" w:right="20" w:hanging="700"/>
      </w:pPr>
      <w:r>
        <w:rPr>
          <w:rStyle w:val="Teksttreci"/>
          <w:color w:val="000000"/>
        </w:rPr>
        <w:lastRenderedPageBreak/>
        <w:t>"Software" shall mean inter alia, but not limited to, the software applied in operations of the Plant and Contractor^ Works such as firmware, operating</w:t>
      </w:r>
      <w:r>
        <w:rPr>
          <w:rStyle w:val="Teksttreci"/>
          <w:color w:val="000000"/>
        </w:rPr>
        <w:t xml:space="preserve"> systems, system software, database software, tool (engineering) software and application software.</w:t>
      </w:r>
    </w:p>
    <w:p w:rsidR="00000000" w:rsidRDefault="00836728">
      <w:pPr>
        <w:pStyle w:val="Teksttreci1"/>
        <w:numPr>
          <w:ilvl w:val="3"/>
          <w:numId w:val="19"/>
        </w:numPr>
        <w:shd w:val="clear" w:color="auto" w:fill="auto"/>
        <w:tabs>
          <w:tab w:val="left" w:pos="1426"/>
        </w:tabs>
        <w:spacing w:before="0" w:after="220" w:line="240" w:lineRule="exact"/>
        <w:ind w:left="1420" w:right="20" w:hanging="700"/>
      </w:pPr>
      <w:r>
        <w:rPr>
          <w:rStyle w:val="Teksttreci"/>
          <w:color w:val="000000"/>
        </w:rPr>
        <w:t>"Control Application Software" shall mean the application software (controller software, DCS) controlling the operation of the Plant and the Contractor</w:t>
      </w:r>
      <w:r>
        <w:rPr>
          <w:rStyle w:val="Teksttreci"/>
          <w:color w:val="000000"/>
        </w:rPr>
        <w:t>^ Supplies.</w:t>
      </w:r>
    </w:p>
    <w:p w:rsidR="00000000" w:rsidRDefault="00836728">
      <w:pPr>
        <w:pStyle w:val="Teksttreci1"/>
        <w:numPr>
          <w:ilvl w:val="0"/>
          <w:numId w:val="20"/>
        </w:numPr>
        <w:shd w:val="clear" w:color="auto" w:fill="auto"/>
        <w:tabs>
          <w:tab w:val="left" w:pos="720"/>
        </w:tabs>
        <w:spacing w:before="0" w:after="224" w:line="190" w:lineRule="exact"/>
        <w:ind w:firstLine="0"/>
      </w:pPr>
      <w:r>
        <w:rPr>
          <w:rStyle w:val="Teksttreci"/>
          <w:color w:val="000000"/>
        </w:rPr>
        <w:t>Enterprise-Related IP Rights:</w:t>
      </w:r>
    </w:p>
    <w:p w:rsidR="00000000" w:rsidRDefault="00836728">
      <w:pPr>
        <w:pStyle w:val="Teksttreci1"/>
        <w:numPr>
          <w:ilvl w:val="1"/>
          <w:numId w:val="20"/>
        </w:numPr>
        <w:shd w:val="clear" w:color="auto" w:fill="auto"/>
        <w:tabs>
          <w:tab w:val="left" w:pos="1435"/>
        </w:tabs>
        <w:spacing w:before="0" w:after="180" w:line="240" w:lineRule="exact"/>
        <w:ind w:left="1420" w:right="20" w:hanging="700"/>
      </w:pPr>
      <w:r>
        <w:rPr>
          <w:rStyle w:val="Teksttreci"/>
          <w:color w:val="000000"/>
        </w:rPr>
        <w:t>Enterprise-Related IP Rights shall remain the sole property of the Party who owned or acquired it.</w:t>
      </w:r>
    </w:p>
    <w:p w:rsidR="00000000" w:rsidRDefault="00836728">
      <w:pPr>
        <w:pStyle w:val="Teksttreci1"/>
        <w:numPr>
          <w:ilvl w:val="1"/>
          <w:numId w:val="20"/>
        </w:numPr>
        <w:shd w:val="clear" w:color="auto" w:fill="auto"/>
        <w:tabs>
          <w:tab w:val="left" w:pos="1421"/>
        </w:tabs>
        <w:spacing w:before="0" w:after="180" w:line="240" w:lineRule="exact"/>
        <w:ind w:left="1420" w:right="20" w:hanging="700"/>
      </w:pPr>
      <w:r>
        <w:rPr>
          <w:rStyle w:val="Teksttreci"/>
          <w:color w:val="000000"/>
        </w:rPr>
        <w:t>The Contractor shall provide</w:t>
      </w:r>
      <w:r>
        <w:rPr>
          <w:rStyle w:val="Teksttreci"/>
          <w:color w:val="000000"/>
        </w:rPr>
        <w:t xml:space="preserve"> the Employer with a list of all Enterprise- Related IP Rights of the Contractor required for the selling, transfer, assembly, combining with other components or materials, installation within the Plant, operation, repair, refurbishment, modification, dism</w:t>
      </w:r>
      <w:r>
        <w:rPr>
          <w:rStyle w:val="Teksttreci"/>
          <w:color w:val="000000"/>
        </w:rPr>
        <w:t>antling, re-installing and use of whatever kind of the Contractor's Works, the Contractor's Supplies, the Contractor's Documents and the Spare and Wear Parts (as applicable) and for the producing of further spare and wear parts.</w:t>
      </w:r>
    </w:p>
    <w:p w:rsidR="00000000" w:rsidRDefault="00836728">
      <w:pPr>
        <w:pStyle w:val="Teksttreci1"/>
        <w:numPr>
          <w:ilvl w:val="1"/>
          <w:numId w:val="20"/>
        </w:numPr>
        <w:shd w:val="clear" w:color="auto" w:fill="auto"/>
        <w:tabs>
          <w:tab w:val="left" w:pos="1421"/>
        </w:tabs>
        <w:spacing w:before="0" w:after="220" w:line="240" w:lineRule="exact"/>
        <w:ind w:left="1420" w:right="20" w:hanging="700"/>
      </w:pPr>
      <w:r>
        <w:rPr>
          <w:rStyle w:val="Teksttreci"/>
          <w:color w:val="000000"/>
        </w:rPr>
        <w:t xml:space="preserve">The Contractor hereby </w:t>
      </w:r>
      <w:r>
        <w:rPr>
          <w:rStyle w:val="Teksttreci"/>
          <w:color w:val="000000"/>
        </w:rPr>
        <w:t>grants the Employer a royalty-free License to use all Enterprise-Related IP Rights of the Contractor necessary for the use of the Contractor^ Works.</w:t>
      </w:r>
    </w:p>
    <w:p w:rsidR="00000000" w:rsidRDefault="00836728">
      <w:pPr>
        <w:pStyle w:val="Teksttreci1"/>
        <w:numPr>
          <w:ilvl w:val="0"/>
          <w:numId w:val="20"/>
        </w:numPr>
        <w:shd w:val="clear" w:color="auto" w:fill="auto"/>
        <w:tabs>
          <w:tab w:val="left" w:pos="720"/>
        </w:tabs>
        <w:spacing w:before="0" w:after="224" w:line="190" w:lineRule="exact"/>
        <w:ind w:firstLine="0"/>
      </w:pPr>
      <w:r>
        <w:rPr>
          <w:rStyle w:val="Teksttreci"/>
          <w:color w:val="000000"/>
        </w:rPr>
        <w:t>New IP Rights created by one Party:</w:t>
      </w:r>
    </w:p>
    <w:p w:rsidR="00000000" w:rsidRDefault="00836728">
      <w:pPr>
        <w:pStyle w:val="Teksttreci1"/>
        <w:numPr>
          <w:ilvl w:val="1"/>
          <w:numId w:val="20"/>
        </w:numPr>
        <w:shd w:val="clear" w:color="auto" w:fill="auto"/>
        <w:tabs>
          <w:tab w:val="left" w:pos="1435"/>
        </w:tabs>
        <w:spacing w:before="0" w:after="180" w:line="240" w:lineRule="exact"/>
        <w:ind w:left="1420" w:right="20" w:hanging="700"/>
      </w:pPr>
      <w:r>
        <w:rPr>
          <w:rStyle w:val="Teksttreci"/>
          <w:color w:val="000000"/>
        </w:rPr>
        <w:t>New IP Rights solely developed or owned by one Party shall b</w:t>
      </w:r>
      <w:r>
        <w:rPr>
          <w:rStyle w:val="Teksttreci"/>
          <w:color w:val="000000"/>
        </w:rPr>
        <w:t>e the sole property of that Party.</w:t>
      </w:r>
    </w:p>
    <w:p w:rsidR="00000000" w:rsidRDefault="00836728">
      <w:pPr>
        <w:pStyle w:val="Teksttreci1"/>
        <w:numPr>
          <w:ilvl w:val="1"/>
          <w:numId w:val="20"/>
        </w:numPr>
        <w:shd w:val="clear" w:color="auto" w:fill="auto"/>
        <w:tabs>
          <w:tab w:val="left" w:pos="1421"/>
        </w:tabs>
        <w:spacing w:before="0" w:after="180" w:line="240" w:lineRule="exact"/>
        <w:ind w:left="1420" w:right="20" w:hanging="700"/>
      </w:pPr>
      <w:r>
        <w:rPr>
          <w:rStyle w:val="Teksttreci"/>
          <w:color w:val="000000"/>
        </w:rPr>
        <w:t xml:space="preserve">The Contractor shall ensure that he becomes the owner of all New IP Rights that have been developed by the Contractor's Personnel, a Subcontractor or a Subcontractor's Personnel, or, where this is not possible, that </w:t>
      </w:r>
      <w:r>
        <w:rPr>
          <w:rStyle w:val="Teksttreci"/>
          <w:color w:val="000000"/>
        </w:rPr>
        <w:t>he is granted a License to use such New IP Rights.</w:t>
      </w:r>
    </w:p>
    <w:p w:rsidR="00000000" w:rsidRDefault="00836728">
      <w:pPr>
        <w:pStyle w:val="Teksttreci1"/>
        <w:numPr>
          <w:ilvl w:val="1"/>
          <w:numId w:val="20"/>
        </w:numPr>
        <w:shd w:val="clear" w:color="auto" w:fill="auto"/>
        <w:tabs>
          <w:tab w:val="left" w:pos="1421"/>
        </w:tabs>
        <w:spacing w:before="0" w:after="180" w:line="240" w:lineRule="exact"/>
        <w:ind w:left="1420" w:right="20" w:hanging="700"/>
      </w:pPr>
      <w:r>
        <w:rPr>
          <w:rStyle w:val="Teksttreci"/>
          <w:color w:val="000000"/>
        </w:rPr>
        <w:t>The Contractor hereby grants the Employer a royalty-free License to use all New IP Rights owned by or Licensed to the Contractor.</w:t>
      </w:r>
    </w:p>
    <w:p w:rsidR="00000000" w:rsidRDefault="00836728">
      <w:pPr>
        <w:pStyle w:val="Teksttreci1"/>
        <w:numPr>
          <w:ilvl w:val="1"/>
          <w:numId w:val="20"/>
        </w:numPr>
        <w:shd w:val="clear" w:color="auto" w:fill="auto"/>
        <w:tabs>
          <w:tab w:val="left" w:pos="1435"/>
        </w:tabs>
        <w:spacing w:before="0" w:after="220" w:line="240" w:lineRule="exact"/>
        <w:ind w:left="1420" w:right="20" w:hanging="700"/>
      </w:pPr>
      <w:r>
        <w:rPr>
          <w:rStyle w:val="Teksttreci"/>
          <w:color w:val="000000"/>
        </w:rPr>
        <w:t>If the Employer develops a New IP Right and the Contractor is int</w:t>
      </w:r>
      <w:r>
        <w:rPr>
          <w:rStyle w:val="Teksttreci"/>
          <w:color w:val="000000"/>
        </w:rPr>
        <w:t>erested in obtaining a license in that New IP Right, the Employer shall discuss this with the Contactor in good faith.</w:t>
      </w:r>
    </w:p>
    <w:p w:rsidR="00000000" w:rsidRDefault="00836728">
      <w:pPr>
        <w:pStyle w:val="Teksttreci1"/>
        <w:numPr>
          <w:ilvl w:val="0"/>
          <w:numId w:val="20"/>
        </w:numPr>
        <w:shd w:val="clear" w:color="auto" w:fill="auto"/>
        <w:tabs>
          <w:tab w:val="left" w:pos="710"/>
        </w:tabs>
        <w:spacing w:before="0" w:after="224" w:line="190" w:lineRule="exact"/>
        <w:ind w:firstLine="0"/>
      </w:pPr>
      <w:r>
        <w:rPr>
          <w:rStyle w:val="Teksttreci"/>
          <w:color w:val="000000"/>
        </w:rPr>
        <w:t>Contract-Related IP Rights jointly developed by the Parties:</w:t>
      </w:r>
    </w:p>
    <w:p w:rsidR="00000000" w:rsidRDefault="00836728">
      <w:pPr>
        <w:pStyle w:val="Teksttreci1"/>
        <w:numPr>
          <w:ilvl w:val="1"/>
          <w:numId w:val="20"/>
        </w:numPr>
        <w:shd w:val="clear" w:color="auto" w:fill="auto"/>
        <w:tabs>
          <w:tab w:val="left" w:pos="1426"/>
        </w:tabs>
        <w:spacing w:before="0" w:after="180" w:line="240" w:lineRule="exact"/>
        <w:ind w:left="1420" w:right="20" w:hanging="700"/>
      </w:pPr>
      <w:r>
        <w:rPr>
          <w:rStyle w:val="Teksttreci"/>
          <w:color w:val="000000"/>
        </w:rPr>
        <w:t>"Joint New IP Rights" means</w:t>
      </w:r>
      <w:r>
        <w:rPr>
          <w:rStyle w:val="Teksttreci"/>
          <w:color w:val="000000"/>
        </w:rPr>
        <w:t xml:space="preserve"> Contract-Related IP Rights jointly developed by the Parties.</w:t>
      </w:r>
    </w:p>
    <w:p w:rsidR="00000000" w:rsidRDefault="00836728">
      <w:pPr>
        <w:pStyle w:val="Teksttreci1"/>
        <w:numPr>
          <w:ilvl w:val="1"/>
          <w:numId w:val="20"/>
        </w:numPr>
        <w:shd w:val="clear" w:color="auto" w:fill="auto"/>
        <w:tabs>
          <w:tab w:val="left" w:pos="1421"/>
        </w:tabs>
        <w:spacing w:before="0" w:after="180" w:line="240" w:lineRule="exact"/>
        <w:ind w:left="1420" w:right="20" w:hanging="700"/>
      </w:pPr>
      <w:r>
        <w:rPr>
          <w:rStyle w:val="Teksttreci"/>
          <w:color w:val="000000"/>
        </w:rPr>
        <w:t>Joint New IP Rights shall be the joint property of the Parties and the Parties shall have equal shares in such Joint New IP Rights.</w:t>
      </w:r>
    </w:p>
    <w:p w:rsidR="00000000" w:rsidRDefault="00836728">
      <w:pPr>
        <w:pStyle w:val="Teksttreci1"/>
        <w:numPr>
          <w:ilvl w:val="1"/>
          <w:numId w:val="20"/>
        </w:numPr>
        <w:shd w:val="clear" w:color="auto" w:fill="auto"/>
        <w:tabs>
          <w:tab w:val="left" w:pos="1435"/>
        </w:tabs>
        <w:spacing w:before="0" w:line="240" w:lineRule="exact"/>
        <w:ind w:left="1420" w:right="20" w:hanging="700"/>
      </w:pPr>
      <w:r>
        <w:rPr>
          <w:rStyle w:val="Teksttreci"/>
          <w:color w:val="000000"/>
        </w:rPr>
        <w:t>Each Party shall have the right to assign its own sh</w:t>
      </w:r>
      <w:r>
        <w:rPr>
          <w:rStyle w:val="Teksttreci"/>
          <w:color w:val="000000"/>
        </w:rPr>
        <w:t>are in a Joint New IP Right. The entire Joint New IP Right can only be assigned jointly by the Parties.</w:t>
      </w:r>
      <w:r>
        <w:br w:type="page"/>
      </w:r>
    </w:p>
    <w:p w:rsidR="00000000" w:rsidRDefault="00836728">
      <w:pPr>
        <w:pStyle w:val="Teksttreci1"/>
        <w:numPr>
          <w:ilvl w:val="1"/>
          <w:numId w:val="20"/>
        </w:numPr>
        <w:shd w:val="clear" w:color="auto" w:fill="auto"/>
        <w:tabs>
          <w:tab w:val="left" w:pos="1435"/>
        </w:tabs>
        <w:spacing w:before="0" w:after="280" w:line="240" w:lineRule="exact"/>
        <w:ind w:left="1420" w:right="20" w:hanging="700"/>
      </w:pPr>
      <w:r>
        <w:rPr>
          <w:rStyle w:val="Teksttreci"/>
          <w:color w:val="000000"/>
        </w:rPr>
        <w:lastRenderedPageBreak/>
        <w:t>Each Party shall have the right to use the Joint New IP Rights and/or to grant Licenses to third parties, including without limitation Licenses to</w:t>
      </w:r>
      <w:r>
        <w:rPr>
          <w:rStyle w:val="Teksttreci"/>
          <w:color w:val="000000"/>
        </w:rPr>
        <w:t xml:space="preserve"> the Employer's Customer and the End-Customer(s).</w:t>
      </w:r>
    </w:p>
    <w:p w:rsidR="00000000" w:rsidRDefault="00836728">
      <w:pPr>
        <w:pStyle w:val="Teksttreci1"/>
        <w:numPr>
          <w:ilvl w:val="1"/>
          <w:numId w:val="20"/>
        </w:numPr>
        <w:shd w:val="clear" w:color="auto" w:fill="auto"/>
        <w:tabs>
          <w:tab w:val="left" w:pos="1435"/>
        </w:tabs>
        <w:spacing w:before="0" w:after="224" w:line="190" w:lineRule="exact"/>
        <w:ind w:left="720" w:firstLine="0"/>
      </w:pPr>
      <w:r>
        <w:rPr>
          <w:rStyle w:val="Teksttreci"/>
          <w:color w:val="000000"/>
        </w:rPr>
        <w:t>Registration and maintaining of Joint New IP Rights:</w:t>
      </w:r>
    </w:p>
    <w:p w:rsidR="00000000" w:rsidRDefault="00836728">
      <w:pPr>
        <w:pStyle w:val="Teksttreci1"/>
        <w:numPr>
          <w:ilvl w:val="2"/>
          <w:numId w:val="20"/>
        </w:numPr>
        <w:shd w:val="clear" w:color="auto" w:fill="auto"/>
        <w:tabs>
          <w:tab w:val="left" w:pos="2155"/>
        </w:tabs>
        <w:spacing w:before="0" w:line="240" w:lineRule="exact"/>
        <w:ind w:left="2140" w:right="20" w:hanging="700"/>
      </w:pPr>
      <w:r>
        <w:rPr>
          <w:rStyle w:val="Teksttreci"/>
          <w:color w:val="000000"/>
        </w:rPr>
        <w:t>If and to the extent that a</w:t>
      </w:r>
      <w:r>
        <w:rPr>
          <w:rStyle w:val="Teksttreci"/>
          <w:color w:val="000000"/>
        </w:rPr>
        <w:t xml:space="preserve"> Joint New IP Right is capable of protection by patent or other registered IP Right, the Parties are jointly entitled to apply for registration and maintain the registered Joint New IP Right.</w:t>
      </w:r>
    </w:p>
    <w:p w:rsidR="00000000" w:rsidRDefault="00836728">
      <w:pPr>
        <w:pStyle w:val="Teksttreci1"/>
        <w:numPr>
          <w:ilvl w:val="2"/>
          <w:numId w:val="20"/>
        </w:numPr>
        <w:shd w:val="clear" w:color="auto" w:fill="auto"/>
        <w:tabs>
          <w:tab w:val="left" w:pos="2155"/>
        </w:tabs>
        <w:spacing w:before="0" w:line="240" w:lineRule="exact"/>
        <w:ind w:left="2140" w:right="20" w:hanging="700"/>
      </w:pPr>
      <w:r>
        <w:rPr>
          <w:rStyle w:val="Teksttreci"/>
          <w:color w:val="000000"/>
        </w:rPr>
        <w:t>If one Party ("Interested Party") is interested in applyin</w:t>
      </w:r>
      <w:r>
        <w:rPr>
          <w:rStyle w:val="Teksttreci"/>
          <w:color w:val="000000"/>
        </w:rPr>
        <w:t>g for the registration of a Joint New IP Right and/or in maintaining the registered Joint New IP Right, or in applying for the registration of a Joint New IP Right and/or in maintaining the registered Joint New IP Right in specific countries, the Intereste</w:t>
      </w:r>
      <w:r>
        <w:rPr>
          <w:rStyle w:val="Teksttreci"/>
          <w:color w:val="000000"/>
        </w:rPr>
        <w:t>d Party shall notify the other Party ("Other Party") thereof.</w:t>
      </w:r>
    </w:p>
    <w:p w:rsidR="00000000" w:rsidRDefault="00836728">
      <w:pPr>
        <w:pStyle w:val="Teksttreci1"/>
        <w:numPr>
          <w:ilvl w:val="2"/>
          <w:numId w:val="20"/>
        </w:numPr>
        <w:shd w:val="clear" w:color="auto" w:fill="auto"/>
        <w:tabs>
          <w:tab w:val="left" w:pos="2155"/>
        </w:tabs>
        <w:spacing w:before="0" w:line="240" w:lineRule="exact"/>
        <w:ind w:left="2140" w:right="20" w:hanging="700"/>
      </w:pPr>
      <w:r>
        <w:rPr>
          <w:rStyle w:val="Teksttreci"/>
          <w:color w:val="000000"/>
        </w:rPr>
        <w:t>If the Other Party is also interested in the registration/maintaining of the Joint New IP Right, it shall promptly notify the Interested Party thereof and shall without undue delay liaise</w:t>
      </w:r>
      <w:r>
        <w:rPr>
          <w:rStyle w:val="Teksttreci"/>
          <w:color w:val="000000"/>
        </w:rPr>
        <w:t xml:space="preserve"> and cooperate with the Interested Party in order to arrange for joint registration/maintaining of the Joint New IP Right as quickly as possible.</w:t>
      </w:r>
    </w:p>
    <w:p w:rsidR="00000000" w:rsidRDefault="00836728">
      <w:pPr>
        <w:pStyle w:val="Teksttreci1"/>
        <w:numPr>
          <w:ilvl w:val="2"/>
          <w:numId w:val="20"/>
        </w:numPr>
        <w:shd w:val="clear" w:color="auto" w:fill="auto"/>
        <w:tabs>
          <w:tab w:val="left" w:pos="2155"/>
        </w:tabs>
        <w:spacing w:before="0" w:after="240" w:line="240" w:lineRule="exact"/>
        <w:ind w:left="2140" w:right="20" w:hanging="700"/>
      </w:pPr>
      <w:r>
        <w:rPr>
          <w:rStyle w:val="Teksttreci"/>
          <w:color w:val="000000"/>
        </w:rPr>
        <w:t>If the Other Party has not so notified the Interested Party within 14 Days after receiving the Intereste</w:t>
      </w:r>
      <w:r>
        <w:rPr>
          <w:rStyle w:val="Teksttreci"/>
          <w:color w:val="000000"/>
        </w:rPr>
        <w:t>d Party's notice, the Interested Party shall have the right to register/maintain the Joint New IP Right in its own name. In that case, only the Interested Party shall be entitled to use the registered Joint New IP Right. Upon the Other Party's request, the</w:t>
      </w:r>
      <w:r>
        <w:rPr>
          <w:rStyle w:val="Teksttreci"/>
          <w:color w:val="000000"/>
        </w:rPr>
        <w:t xml:space="preserve"> Interested Party shall grant the Other Party a license at reasonable conditions.</w:t>
      </w:r>
    </w:p>
    <w:p w:rsidR="00000000" w:rsidRDefault="00836728">
      <w:pPr>
        <w:pStyle w:val="Teksttreci1"/>
        <w:numPr>
          <w:ilvl w:val="1"/>
          <w:numId w:val="20"/>
        </w:numPr>
        <w:shd w:val="clear" w:color="auto" w:fill="auto"/>
        <w:tabs>
          <w:tab w:val="left" w:pos="1421"/>
        </w:tabs>
        <w:spacing w:before="0" w:after="280" w:line="240" w:lineRule="exact"/>
        <w:ind w:left="1420" w:right="20" w:hanging="700"/>
      </w:pPr>
      <w:r>
        <w:rPr>
          <w:rStyle w:val="Teksttreci"/>
          <w:color w:val="000000"/>
        </w:rPr>
        <w:t>With respect to the enforcement of Joint New IP Rights, the provisions of Clause 22.4(e) above shall apply accordingly.</w:t>
      </w:r>
    </w:p>
    <w:p w:rsidR="00000000" w:rsidRDefault="00836728">
      <w:pPr>
        <w:pStyle w:val="Teksttreci1"/>
        <w:numPr>
          <w:ilvl w:val="0"/>
          <w:numId w:val="20"/>
        </w:numPr>
        <w:shd w:val="clear" w:color="auto" w:fill="auto"/>
        <w:tabs>
          <w:tab w:val="left" w:pos="720"/>
        </w:tabs>
        <w:spacing w:before="0" w:after="224" w:line="190" w:lineRule="exact"/>
        <w:ind w:firstLine="0"/>
      </w:pPr>
      <w:r>
        <w:rPr>
          <w:rStyle w:val="Teksttreci"/>
          <w:color w:val="000000"/>
        </w:rPr>
        <w:t>Rights in the Technical Specification and E</w:t>
      </w:r>
      <w:r>
        <w:rPr>
          <w:rStyle w:val="Teksttreci"/>
          <w:color w:val="000000"/>
        </w:rPr>
        <w:t>mployer-Provided Materials</w:t>
      </w:r>
    </w:p>
    <w:p w:rsidR="00000000" w:rsidRDefault="00836728">
      <w:pPr>
        <w:pStyle w:val="Teksttreci1"/>
        <w:numPr>
          <w:ilvl w:val="1"/>
          <w:numId w:val="20"/>
        </w:numPr>
        <w:shd w:val="clear" w:color="auto" w:fill="auto"/>
        <w:tabs>
          <w:tab w:val="left" w:pos="1421"/>
        </w:tabs>
        <w:spacing w:before="0" w:after="240" w:line="240" w:lineRule="exact"/>
        <w:ind w:left="1420" w:right="20" w:hanging="700"/>
      </w:pPr>
      <w:r>
        <w:rPr>
          <w:rStyle w:val="Teksttreci"/>
          <w:color w:val="000000"/>
        </w:rPr>
        <w:t>The Employer shall be and remain the sole and exclusive owner of all rights in the Technical Specification and the Employer-Provided Materials, including without limitation all drawings, models, calculations.</w:t>
      </w:r>
    </w:p>
    <w:p w:rsidR="00000000" w:rsidRDefault="00836728">
      <w:pPr>
        <w:pStyle w:val="Teksttreci1"/>
        <w:numPr>
          <w:ilvl w:val="1"/>
          <w:numId w:val="20"/>
        </w:numPr>
        <w:shd w:val="clear" w:color="auto" w:fill="auto"/>
        <w:tabs>
          <w:tab w:val="left" w:pos="1435"/>
        </w:tabs>
        <w:spacing w:before="0" w:after="280" w:line="240" w:lineRule="exact"/>
        <w:ind w:left="1420" w:right="20" w:hanging="700"/>
      </w:pPr>
      <w:r>
        <w:rPr>
          <w:rStyle w:val="Teksttreci"/>
          <w:color w:val="000000"/>
        </w:rPr>
        <w:t>IP Rights arising from any modification to the Technical Specification and/or the Employer-Provided Materials, whether made by the Employer or by the Contractor, shall be the exclusive IP Right of the Employer.</w:t>
      </w:r>
    </w:p>
    <w:p w:rsidR="00000000" w:rsidRDefault="00836728">
      <w:pPr>
        <w:pStyle w:val="Teksttreci1"/>
        <w:numPr>
          <w:ilvl w:val="0"/>
          <w:numId w:val="20"/>
        </w:numPr>
        <w:shd w:val="clear" w:color="auto" w:fill="auto"/>
        <w:tabs>
          <w:tab w:val="left" w:pos="720"/>
        </w:tabs>
        <w:spacing w:before="0" w:after="224" w:line="190" w:lineRule="exact"/>
        <w:ind w:firstLine="0"/>
      </w:pPr>
      <w:r>
        <w:rPr>
          <w:rStyle w:val="Teksttreci"/>
          <w:color w:val="000000"/>
        </w:rPr>
        <w:t>Further provisions with regard to the B</w:t>
      </w:r>
      <w:r>
        <w:rPr>
          <w:rStyle w:val="Teksttreci"/>
          <w:color w:val="000000"/>
        </w:rPr>
        <w:t>uilding Design</w:t>
      </w:r>
    </w:p>
    <w:p w:rsidR="00000000" w:rsidRDefault="00836728">
      <w:pPr>
        <w:pStyle w:val="Teksttreci1"/>
        <w:shd w:val="clear" w:color="auto" w:fill="auto"/>
        <w:spacing w:before="0" w:after="280" w:line="240" w:lineRule="exact"/>
        <w:ind w:left="720" w:right="20" w:firstLine="0"/>
      </w:pPr>
      <w:r>
        <w:rPr>
          <w:rStyle w:val="Teksttreci"/>
          <w:color w:val="000000"/>
        </w:rPr>
        <w:t>If applicable, the Contractor shall transfer to the Employer the proprietary copyright and grant a License to the replacement/updated Building Design, supplied in the course of Contract implementation, within the scope of the Use of the Cont</w:t>
      </w:r>
      <w:r>
        <w:rPr>
          <w:rStyle w:val="Teksttreci"/>
          <w:color w:val="000000"/>
        </w:rPr>
        <w:t>ractor^s Works.</w:t>
      </w:r>
    </w:p>
    <w:p w:rsidR="00000000" w:rsidRDefault="00836728">
      <w:pPr>
        <w:pStyle w:val="Teksttreci1"/>
        <w:numPr>
          <w:ilvl w:val="0"/>
          <w:numId w:val="20"/>
        </w:numPr>
        <w:shd w:val="clear" w:color="auto" w:fill="auto"/>
        <w:tabs>
          <w:tab w:val="left" w:pos="720"/>
        </w:tabs>
        <w:spacing w:before="0" w:after="224" w:line="190" w:lineRule="exact"/>
        <w:ind w:firstLine="0"/>
      </w:pPr>
      <w:r>
        <w:rPr>
          <w:rStyle w:val="Teksttreci"/>
          <w:color w:val="000000"/>
        </w:rPr>
        <w:t>Further provisions with regard to Software and Control Application Software</w:t>
      </w:r>
    </w:p>
    <w:p w:rsidR="00000000" w:rsidRDefault="00836728">
      <w:pPr>
        <w:pStyle w:val="Teksttreci1"/>
        <w:shd w:val="clear" w:color="auto" w:fill="auto"/>
        <w:spacing w:before="0" w:line="240" w:lineRule="exact"/>
        <w:ind w:left="720" w:right="20" w:firstLine="0"/>
      </w:pPr>
      <w:r>
        <w:rPr>
          <w:rStyle w:val="Teksttreci"/>
          <w:color w:val="000000"/>
        </w:rPr>
        <w:t>If applicable, in addition to the other provisions stated in this Clause 22, with regard to Software and Control Application Software the following apply:</w:t>
      </w:r>
      <w:r>
        <w:br w:type="page"/>
      </w:r>
    </w:p>
    <w:p w:rsidR="00000000" w:rsidRDefault="00836728">
      <w:pPr>
        <w:pStyle w:val="Teksttreci1"/>
        <w:numPr>
          <w:ilvl w:val="1"/>
          <w:numId w:val="20"/>
        </w:numPr>
        <w:shd w:val="clear" w:color="auto" w:fill="auto"/>
        <w:tabs>
          <w:tab w:val="left" w:pos="1056"/>
        </w:tabs>
        <w:spacing w:before="0" w:after="240" w:line="240" w:lineRule="exact"/>
        <w:ind w:left="720" w:right="20" w:firstLine="0"/>
      </w:pPr>
      <w:r>
        <w:rPr>
          <w:rStyle w:val="Teksttreci"/>
          <w:color w:val="000000"/>
        </w:rPr>
        <w:lastRenderedPageBreak/>
        <w:t>The Contractor shall grant the Employer with rights to the Software and the Control Application Software, and control over the Software and Control Application Software, with broadest possible scope of user rights (administrator rights), inclusive of pr</w:t>
      </w:r>
      <w:r>
        <w:rPr>
          <w:rStyle w:val="Teksttreci"/>
          <w:color w:val="000000"/>
        </w:rPr>
        <w:t>oviding it with the necessary access passwords to the Software and the Control Application Software, allowing it to alter the settings, algorithms and setpoints of PLC controllers, automatics systems, DCS and of the protection system.</w:t>
      </w:r>
    </w:p>
    <w:p w:rsidR="00000000" w:rsidRDefault="00836728">
      <w:pPr>
        <w:pStyle w:val="Teksttreci1"/>
        <w:numPr>
          <w:ilvl w:val="1"/>
          <w:numId w:val="20"/>
        </w:numPr>
        <w:shd w:val="clear" w:color="auto" w:fill="auto"/>
        <w:tabs>
          <w:tab w:val="left" w:pos="1066"/>
        </w:tabs>
        <w:spacing w:before="0" w:after="240" w:line="240" w:lineRule="exact"/>
        <w:ind w:left="720" w:right="20" w:firstLine="0"/>
      </w:pPr>
      <w:r>
        <w:rPr>
          <w:rStyle w:val="Teksttreci"/>
          <w:color w:val="000000"/>
        </w:rPr>
        <w:t>The Contractor hereby undertakes to ensure within the Contract Price the compatibility of the Software supplied (inclusive of creating the necessary interfaces and adjusting the documentation of such systems) and to carry out the necessary interconnections</w:t>
      </w:r>
      <w:r>
        <w:rPr>
          <w:rStyle w:val="Teksttreci"/>
          <w:color w:val="000000"/>
        </w:rPr>
        <w:t xml:space="preserve"> and synchronizations.</w:t>
      </w:r>
    </w:p>
    <w:p w:rsidR="00000000" w:rsidRDefault="00836728">
      <w:pPr>
        <w:pStyle w:val="Teksttreci1"/>
        <w:numPr>
          <w:ilvl w:val="1"/>
          <w:numId w:val="20"/>
        </w:numPr>
        <w:shd w:val="clear" w:color="auto" w:fill="auto"/>
        <w:tabs>
          <w:tab w:val="left" w:pos="1046"/>
        </w:tabs>
        <w:spacing w:before="0" w:after="280" w:line="240" w:lineRule="exact"/>
        <w:ind w:left="720" w:right="20" w:firstLine="0"/>
      </w:pPr>
      <w:r>
        <w:rPr>
          <w:rStyle w:val="Teksttreci"/>
          <w:color w:val="000000"/>
        </w:rPr>
        <w:t>The Contractor shall in the course of the Defect Notification Periods update without any additional remuneration the Software delivered within the Contractor's Works to the newest versions available, inclusive of the introductio</w:t>
      </w:r>
      <w:r>
        <w:rPr>
          <w:rStyle w:val="Teksttreci"/>
          <w:color w:val="000000"/>
        </w:rPr>
        <w:t>n and granting of Licenses for the latest corrections and improvements of the Software.</w:t>
      </w:r>
    </w:p>
    <w:p w:rsidR="00000000" w:rsidRDefault="00836728">
      <w:pPr>
        <w:pStyle w:val="Teksttreci1"/>
        <w:numPr>
          <w:ilvl w:val="0"/>
          <w:numId w:val="20"/>
        </w:numPr>
        <w:shd w:val="clear" w:color="auto" w:fill="auto"/>
        <w:tabs>
          <w:tab w:val="left" w:pos="710"/>
        </w:tabs>
        <w:spacing w:before="0" w:after="145" w:line="190" w:lineRule="exact"/>
        <w:ind w:firstLine="0"/>
      </w:pPr>
      <w:r>
        <w:rPr>
          <w:rStyle w:val="Teksttreci"/>
          <w:color w:val="000000"/>
        </w:rPr>
        <w:t>Copyrights</w:t>
      </w:r>
    </w:p>
    <w:p w:rsidR="00000000" w:rsidRDefault="00836728">
      <w:pPr>
        <w:pStyle w:val="Teksttreci1"/>
        <w:shd w:val="clear" w:color="auto" w:fill="auto"/>
        <w:spacing w:before="0" w:after="479"/>
        <w:ind w:left="720" w:right="20" w:firstLine="0"/>
      </w:pPr>
      <w:r>
        <w:rPr>
          <w:rStyle w:val="Teksttreci"/>
          <w:color w:val="000000"/>
        </w:rPr>
        <w:t>The Contractor hereby authorizes</w:t>
      </w:r>
      <w:r>
        <w:rPr>
          <w:rStyle w:val="Teksttreci"/>
          <w:color w:val="000000"/>
        </w:rPr>
        <w:t xml:space="preserve"> the Employer to discharge personal copyright on behalf of authors of the Contractor^s Works to the extent necessary to use the Contractor^s Work in keeping with this Contract and the Contract with the End Customer and undertakes not to discharge such righ</w:t>
      </w:r>
      <w:r>
        <w:rPr>
          <w:rStyle w:val="Teksttreci"/>
          <w:color w:val="000000"/>
        </w:rPr>
        <w:t>ts on behalf of the authors. The Contractor shall ensure that authors of individual Contractor^s Works undertake not to discharge their personal copyright in a manner prohibiting or restricting the Employer from using such Contractor^s Work in keeping with</w:t>
      </w:r>
      <w:r>
        <w:rPr>
          <w:rStyle w:val="Teksttreci"/>
          <w:color w:val="000000"/>
        </w:rPr>
        <w:t xml:space="preserve"> this Contract and the Contract with the End Customer. The Contractor hereby represents and warrants that authors of individual Contractor^s Work expressed their respective consent to the implementation of obligations and rights ensuing from this Article, </w:t>
      </w:r>
      <w:r>
        <w:rPr>
          <w:rStyle w:val="Teksttreci"/>
          <w:color w:val="000000"/>
        </w:rPr>
        <w:t>and in particular authorized the Contractor to discharge personal copyright on their behalf, inclusive of the right to grant further rights within the scope referred to in this Contract to the Employer.</w:t>
      </w:r>
    </w:p>
    <w:p w:rsidR="00000000" w:rsidRDefault="00836728">
      <w:pPr>
        <w:pStyle w:val="Teksttreci1"/>
        <w:numPr>
          <w:ilvl w:val="0"/>
          <w:numId w:val="20"/>
        </w:numPr>
        <w:shd w:val="clear" w:color="auto" w:fill="auto"/>
        <w:tabs>
          <w:tab w:val="left" w:pos="720"/>
        </w:tabs>
        <w:spacing w:before="0" w:after="164" w:line="190" w:lineRule="exact"/>
        <w:ind w:firstLine="0"/>
      </w:pPr>
      <w:r>
        <w:rPr>
          <w:rStyle w:val="Teksttreci"/>
          <w:color w:val="000000"/>
        </w:rPr>
        <w:t>Inability to grant Licenses</w:t>
      </w:r>
    </w:p>
    <w:p w:rsidR="00000000" w:rsidRDefault="00836728">
      <w:pPr>
        <w:pStyle w:val="Teksttreci1"/>
        <w:shd w:val="clear" w:color="auto" w:fill="auto"/>
        <w:spacing w:before="0" w:after="280" w:line="240" w:lineRule="exact"/>
        <w:ind w:left="720" w:right="20" w:firstLine="0"/>
      </w:pPr>
      <w:r>
        <w:rPr>
          <w:rStyle w:val="Teksttreci"/>
          <w:color w:val="000000"/>
        </w:rPr>
        <w:t>Shall for the reaso</w:t>
      </w:r>
      <w:r>
        <w:rPr>
          <w:rStyle w:val="Teksttreci"/>
          <w:color w:val="000000"/>
        </w:rPr>
        <w:t>n of statutory or contractual limitations the Contractor be unable to grant the License and permits within the scope set forth in the Contract, the Contractor shall ensure that the Employer is granted appropriate rights to use the Contractor's Works (incl.</w:t>
      </w:r>
      <w:r>
        <w:rPr>
          <w:rStyle w:val="Teksttreci"/>
          <w:color w:val="000000"/>
        </w:rPr>
        <w:t xml:space="preserve"> Software and Control Application Software), the Contractofs Supplies, the Contractor's Documents and the Spare and Wear Parts by entities duly authorized to grant a License, to the extent at least ensuing from this Clause 22. The Contractor shall ensure t</w:t>
      </w:r>
      <w:r>
        <w:rPr>
          <w:rStyle w:val="Teksttreci"/>
          <w:color w:val="000000"/>
        </w:rPr>
        <w:t>hat appropriate entities will grant appropriate authorizations without any additional costs for the Employer. The Contractor shall guarantee that authorized entities will grant such rights, and if the authorized entities do not grant such rights, the Contr</w:t>
      </w:r>
      <w:r>
        <w:rPr>
          <w:rStyle w:val="Teksttreci"/>
          <w:color w:val="000000"/>
        </w:rPr>
        <w:t>actor shall compensate the Employer for losses suffered by the Employer and indemnify the Employer due to the fact that it has not been granted such rights.</w:t>
      </w:r>
    </w:p>
    <w:p w:rsidR="00000000" w:rsidRDefault="00836728">
      <w:pPr>
        <w:pStyle w:val="Teksttreci1"/>
        <w:numPr>
          <w:ilvl w:val="0"/>
          <w:numId w:val="20"/>
        </w:numPr>
        <w:shd w:val="clear" w:color="auto" w:fill="auto"/>
        <w:tabs>
          <w:tab w:val="left" w:pos="701"/>
        </w:tabs>
        <w:spacing w:before="0" w:line="190" w:lineRule="exact"/>
        <w:ind w:firstLine="0"/>
      </w:pPr>
      <w:r>
        <w:rPr>
          <w:rStyle w:val="Teksttreci"/>
          <w:color w:val="000000"/>
        </w:rPr>
        <w:t>Validity of Licenses</w:t>
      </w:r>
      <w:r>
        <w:br w:type="page"/>
      </w:r>
    </w:p>
    <w:p w:rsidR="00000000" w:rsidRDefault="00836728">
      <w:pPr>
        <w:pStyle w:val="Teksttreci1"/>
        <w:shd w:val="clear" w:color="auto" w:fill="auto"/>
        <w:spacing w:before="0" w:line="240" w:lineRule="exact"/>
        <w:ind w:left="720" w:right="20" w:firstLine="0"/>
      </w:pPr>
      <w:r>
        <w:rPr>
          <w:rStyle w:val="Teksttreci"/>
          <w:color w:val="000000"/>
        </w:rPr>
        <w:lastRenderedPageBreak/>
        <w:t>The Contractor hereby undertakes</w:t>
      </w:r>
      <w:r>
        <w:rPr>
          <w:rStyle w:val="Teksttreci"/>
          <w:color w:val="000000"/>
        </w:rPr>
        <w:t xml:space="preserve"> to maintain the validity of Licenses granted to the Employer, meaning that the Contractor hereby undertakes in particular to:</w:t>
      </w:r>
    </w:p>
    <w:p w:rsidR="00000000" w:rsidRDefault="00836728">
      <w:pPr>
        <w:pStyle w:val="Teksttreci1"/>
        <w:numPr>
          <w:ilvl w:val="0"/>
          <w:numId w:val="21"/>
        </w:numPr>
        <w:shd w:val="clear" w:color="auto" w:fill="auto"/>
        <w:tabs>
          <w:tab w:val="left" w:pos="1027"/>
        </w:tabs>
        <w:spacing w:before="0" w:line="240" w:lineRule="exact"/>
        <w:ind w:left="720" w:right="20" w:firstLine="0"/>
      </w:pPr>
      <w:r>
        <w:rPr>
          <w:rStyle w:val="Teksttreci"/>
          <w:color w:val="000000"/>
        </w:rPr>
        <w:t xml:space="preserve">refrain from undertaking any actions that might result in the expiration of Licenses (sublicenses) granted to the Employer, </w:t>
      </w:r>
      <w:r>
        <w:rPr>
          <w:rStyle w:val="Teksttreci"/>
          <w:color w:val="000000"/>
        </w:rPr>
        <w:t>and in particular to refrain from filing lawsuits for termination of Licenses (sublicenses) or from submitting statements of termination of Licenses (sublicenses), in particular under the circumstances, when based on the Contract, such License (sublicense)</w:t>
      </w:r>
      <w:r>
        <w:rPr>
          <w:rStyle w:val="Teksttreci"/>
          <w:color w:val="000000"/>
        </w:rPr>
        <w:t xml:space="preserve"> is converted to granted for undetermined period of time or based on unconditionally binding provisions of the law will be considered to have been granted for undetermined period of time, and will refrain from submitting declarations on abandonment of Lice</w:t>
      </w:r>
      <w:r>
        <w:rPr>
          <w:rStyle w:val="Teksttreci"/>
          <w:color w:val="000000"/>
        </w:rPr>
        <w:t>nses (sublicenses),</w:t>
      </w:r>
    </w:p>
    <w:p w:rsidR="00000000" w:rsidRDefault="00836728">
      <w:pPr>
        <w:pStyle w:val="Teksttreci1"/>
        <w:numPr>
          <w:ilvl w:val="0"/>
          <w:numId w:val="21"/>
        </w:numPr>
        <w:shd w:val="clear" w:color="auto" w:fill="auto"/>
        <w:tabs>
          <w:tab w:val="left" w:pos="1066"/>
        </w:tabs>
        <w:spacing w:before="0" w:line="240" w:lineRule="exact"/>
        <w:ind w:left="720" w:right="20" w:firstLine="0"/>
      </w:pPr>
      <w:r>
        <w:rPr>
          <w:rStyle w:val="Teksttreci"/>
          <w:color w:val="000000"/>
        </w:rPr>
        <w:t>act with due diligence to prevent the expiration of Licenses granted the Employer, including those aimed at maintaining the validity of rights vested in the Contractor, in particular in case when IP Rights are disposed of to anoth</w:t>
      </w:r>
      <w:r>
        <w:rPr>
          <w:rStyle w:val="Teksttreci"/>
          <w:color w:val="000000"/>
        </w:rPr>
        <w:t xml:space="preserve">er person, the Contractor will be obligated to ensure that such person will be bound by the provisions of this Clause 22 to the same extent as the Contractor and that such disposal will bear no negative impact upon the scope of rights and responsibilities </w:t>
      </w:r>
      <w:r>
        <w:rPr>
          <w:rStyle w:val="Teksttreci"/>
          <w:color w:val="000000"/>
        </w:rPr>
        <w:t>of the Employer.</w:t>
      </w:r>
    </w:p>
    <w:p w:rsidR="00000000" w:rsidRDefault="00836728">
      <w:pPr>
        <w:pStyle w:val="Teksttreci1"/>
        <w:shd w:val="clear" w:color="auto" w:fill="auto"/>
        <w:spacing w:before="0" w:after="220" w:line="240" w:lineRule="exact"/>
        <w:ind w:left="720" w:right="20" w:firstLine="0"/>
      </w:pPr>
      <w:r>
        <w:rPr>
          <w:rStyle w:val="Teksttreci"/>
          <w:color w:val="000000"/>
        </w:rPr>
        <w:t>In case the Contractor terminates, in contradiction to the obligations referred to above the Licenses (sublicenses) granted to the Employer by virtue of the Contract, the Employer shall be entitled to Liquidated Damages from the Contractor</w:t>
      </w:r>
      <w:r>
        <w:rPr>
          <w:rStyle w:val="Teksttreci"/>
          <w:color w:val="000000"/>
        </w:rPr>
        <w:t xml:space="preserve"> in the amount of 10 % (ten per cent) of Contract Price per occurrence.</w:t>
      </w:r>
    </w:p>
    <w:p w:rsidR="00000000" w:rsidRDefault="00836728">
      <w:pPr>
        <w:pStyle w:val="Teksttreci1"/>
        <w:shd w:val="clear" w:color="auto" w:fill="auto"/>
        <w:spacing w:before="0" w:after="104" w:line="190" w:lineRule="exact"/>
        <w:ind w:firstLine="0"/>
        <w:jc w:val="left"/>
      </w:pPr>
      <w:r>
        <w:rPr>
          <w:rStyle w:val="Teksttreci"/>
          <w:color w:val="000000"/>
        </w:rPr>
        <w:t>22.11 Guarantees</w:t>
      </w:r>
    </w:p>
    <w:p w:rsidR="00000000" w:rsidRDefault="00836728">
      <w:pPr>
        <w:pStyle w:val="Teksttreci1"/>
        <w:shd w:val="clear" w:color="auto" w:fill="auto"/>
        <w:spacing w:before="0" w:after="180" w:line="240" w:lineRule="exact"/>
        <w:ind w:left="720" w:right="20" w:firstLine="0"/>
      </w:pPr>
      <w:r>
        <w:rPr>
          <w:rStyle w:val="Teksttreci"/>
          <w:color w:val="000000"/>
        </w:rPr>
        <w:t>The Contractor hereby represents that it is duly authorized to grant Licenses and sublicenses in keeping with this Clause 22. The Contractor hereby guarantees</w:t>
      </w:r>
      <w:r>
        <w:rPr>
          <w:rStyle w:val="Teksttreci"/>
          <w:color w:val="000000"/>
        </w:rPr>
        <w:t xml:space="preserve"> that the execution of the Contract, the performance thereof and the use by the Employer of Contractor's Works, the Contractor's Supplies (incl. Software and Control Application Software), the Contractor's Documents and the Spare and Wear Parts for purpose</w:t>
      </w:r>
      <w:r>
        <w:rPr>
          <w:rStyle w:val="Teksttreci"/>
          <w:color w:val="000000"/>
        </w:rPr>
        <w:t>s and upon the terms and conditions arising from the Contract will not constitute a violation of any rights vested in the Contractor or third parties, nor a prohibited act, i.e. in particular will not constitute the violation of rights to:</w:t>
      </w:r>
    </w:p>
    <w:p w:rsidR="00000000" w:rsidRDefault="00836728">
      <w:pPr>
        <w:pStyle w:val="Teksttreci1"/>
        <w:numPr>
          <w:ilvl w:val="1"/>
          <w:numId w:val="21"/>
        </w:numPr>
        <w:shd w:val="clear" w:color="auto" w:fill="auto"/>
        <w:tabs>
          <w:tab w:val="left" w:pos="1474"/>
        </w:tabs>
        <w:spacing w:before="0" w:after="180" w:line="240" w:lineRule="exact"/>
        <w:ind w:left="720" w:right="20" w:firstLine="0"/>
      </w:pPr>
      <w:r>
        <w:rPr>
          <w:rStyle w:val="Teksttreci"/>
          <w:color w:val="000000"/>
        </w:rPr>
        <w:t>Documentatio</w:t>
      </w:r>
      <w:r>
        <w:rPr>
          <w:rStyle w:val="Teksttreci"/>
          <w:color w:val="000000"/>
        </w:rPr>
        <w:t>n within the meaning of the Polish law of 4 February 1994 on copyright and related rights (consolidated text Journal of Laws Dz.U. 2016 Item 631, as amended),</w:t>
      </w:r>
    </w:p>
    <w:p w:rsidR="00000000" w:rsidRDefault="00836728">
      <w:pPr>
        <w:pStyle w:val="Teksttreci1"/>
        <w:numPr>
          <w:ilvl w:val="1"/>
          <w:numId w:val="21"/>
        </w:numPr>
        <w:shd w:val="clear" w:color="auto" w:fill="auto"/>
        <w:tabs>
          <w:tab w:val="left" w:pos="1464"/>
        </w:tabs>
        <w:spacing w:before="0" w:after="180" w:line="240" w:lineRule="exact"/>
        <w:ind w:left="720" w:right="20" w:firstLine="0"/>
      </w:pPr>
      <w:r>
        <w:rPr>
          <w:rStyle w:val="Teksttreci"/>
          <w:color w:val="000000"/>
        </w:rPr>
        <w:t>goods comprising inventive designs within the meaning of the Polish law of 30 June 2000 on in</w:t>
      </w:r>
      <w:r>
        <w:rPr>
          <w:rStyle w:val="Teksttreci"/>
          <w:color w:val="000000"/>
        </w:rPr>
        <w:t>dustrial copyright (consolidated text Journal of Laws Dz.U. Item 1410, as amended),</w:t>
      </w:r>
    </w:p>
    <w:p w:rsidR="00000000" w:rsidRDefault="00836728">
      <w:pPr>
        <w:pStyle w:val="Teksttreci1"/>
        <w:numPr>
          <w:ilvl w:val="1"/>
          <w:numId w:val="21"/>
        </w:numPr>
        <w:shd w:val="clear" w:color="auto" w:fill="auto"/>
        <w:tabs>
          <w:tab w:val="left" w:pos="1469"/>
        </w:tabs>
        <w:spacing w:before="0" w:after="180" w:line="240" w:lineRule="exact"/>
        <w:ind w:left="720" w:right="20" w:firstLine="0"/>
      </w:pPr>
      <w:r>
        <w:rPr>
          <w:rStyle w:val="Teksttreci"/>
          <w:color w:val="000000"/>
        </w:rPr>
        <w:t>any right, title or interest in and to know-how, intellectual property or industrial property, including without limitation patents, utility patents and utility models,</w:t>
      </w:r>
      <w:r>
        <w:rPr>
          <w:rStyle w:val="Teksttreci"/>
          <w:color w:val="000000"/>
        </w:rPr>
        <w:t xml:space="preserve"> geographical designations, utility and industrial models, topography of integrated circuits, copyrights and similar, related or neighboring rights, rights in databases, designs, trademarks, service marks, rights in logos, slogans and business/enterprise d</w:t>
      </w:r>
      <w:r>
        <w:rPr>
          <w:rStyle w:val="Teksttreci"/>
          <w:color w:val="000000"/>
        </w:rPr>
        <w:t>esignations as well as any similar rights, whether registered or not, in any jurisdiction, in each case including pending applications for such rights,</w:t>
      </w:r>
    </w:p>
    <w:p w:rsidR="00000000" w:rsidRDefault="00836728">
      <w:pPr>
        <w:pStyle w:val="Teksttreci1"/>
        <w:shd w:val="clear" w:color="auto" w:fill="auto"/>
        <w:spacing w:before="0" w:line="240" w:lineRule="exact"/>
        <w:ind w:left="720" w:right="20" w:firstLine="0"/>
      </w:pPr>
      <w:r>
        <w:rPr>
          <w:rStyle w:val="Teksttreci"/>
          <w:color w:val="000000"/>
        </w:rPr>
        <w:t>irrespective of whether the rights to such goods are vested in the Contractor or in third parties by vir</w:t>
      </w:r>
      <w:r>
        <w:rPr>
          <w:rStyle w:val="Teksttreci"/>
          <w:color w:val="000000"/>
        </w:rPr>
        <w:t>tue of the laws of the Republic of Poland or of other countries.</w:t>
      </w:r>
      <w:r>
        <w:br w:type="page"/>
      </w:r>
    </w:p>
    <w:p w:rsidR="00000000" w:rsidRDefault="00836728">
      <w:pPr>
        <w:pStyle w:val="Teksttreci1"/>
        <w:shd w:val="clear" w:color="auto" w:fill="auto"/>
        <w:spacing w:before="0" w:after="220" w:line="190" w:lineRule="exact"/>
        <w:ind w:firstLine="0"/>
        <w:jc w:val="left"/>
      </w:pPr>
      <w:r>
        <w:rPr>
          <w:rStyle w:val="Teksttreci"/>
          <w:color w:val="000000"/>
        </w:rPr>
        <w:lastRenderedPageBreak/>
        <w:t>22.12 Third Party Rights</w:t>
      </w:r>
    </w:p>
    <w:p w:rsidR="00000000" w:rsidRDefault="00836728">
      <w:pPr>
        <w:pStyle w:val="Teksttreci1"/>
        <w:shd w:val="clear" w:color="auto" w:fill="auto"/>
        <w:spacing w:before="0" w:line="245" w:lineRule="exact"/>
        <w:ind w:left="720" w:firstLine="0"/>
      </w:pPr>
      <w:r>
        <w:rPr>
          <w:rStyle w:val="Teksttreci"/>
          <w:color w:val="000000"/>
        </w:rPr>
        <w:t>The Contractor shall bear strict liability for:</w:t>
      </w:r>
    </w:p>
    <w:p w:rsidR="00000000" w:rsidRDefault="00836728">
      <w:pPr>
        <w:pStyle w:val="Teksttreci1"/>
        <w:numPr>
          <w:ilvl w:val="0"/>
          <w:numId w:val="22"/>
        </w:numPr>
        <w:shd w:val="clear" w:color="auto" w:fill="auto"/>
        <w:tabs>
          <w:tab w:val="left" w:pos="1157"/>
        </w:tabs>
        <w:spacing w:before="0" w:line="245" w:lineRule="exact"/>
        <w:ind w:left="1140" w:right="20" w:hanging="420"/>
      </w:pPr>
      <w:r>
        <w:rPr>
          <w:rStyle w:val="Teksttreci"/>
          <w:color w:val="000000"/>
        </w:rPr>
        <w:t>being authorized to transfer</w:t>
      </w:r>
      <w:r>
        <w:rPr>
          <w:rStyle w:val="Teksttreci"/>
          <w:color w:val="000000"/>
        </w:rPr>
        <w:t xml:space="preserve"> the rights and grant the Licenses and permits set forth in this Contract and for any third party lodging claims against the Employer by virtue of violation of IP Rights in association with this Contract or performance hereof or</w:t>
      </w:r>
    </w:p>
    <w:p w:rsidR="00000000" w:rsidRDefault="00836728">
      <w:pPr>
        <w:pStyle w:val="Teksttreci1"/>
        <w:numPr>
          <w:ilvl w:val="0"/>
          <w:numId w:val="22"/>
        </w:numPr>
        <w:shd w:val="clear" w:color="auto" w:fill="auto"/>
        <w:tabs>
          <w:tab w:val="left" w:pos="1152"/>
        </w:tabs>
        <w:spacing w:before="0" w:after="184" w:line="245" w:lineRule="exact"/>
        <w:ind w:left="1140" w:right="20" w:hanging="420"/>
      </w:pPr>
      <w:r>
        <w:rPr>
          <w:rStyle w:val="Teksttreci"/>
          <w:color w:val="000000"/>
        </w:rPr>
        <w:t>any actions performed by</w:t>
      </w:r>
      <w:r>
        <w:rPr>
          <w:rStyle w:val="Teksttreci"/>
          <w:color w:val="000000"/>
        </w:rPr>
        <w:t xml:space="preserve"> the Employer in keeping with this Contract or in association with the use of assets covered by the IP Rights by the Employer in keeping with this Contract.</w:t>
      </w:r>
    </w:p>
    <w:p w:rsidR="00000000" w:rsidRDefault="00836728">
      <w:pPr>
        <w:pStyle w:val="Teksttreci1"/>
        <w:shd w:val="clear" w:color="auto" w:fill="auto"/>
        <w:spacing w:before="0" w:after="180" w:line="240" w:lineRule="exact"/>
        <w:ind w:left="720" w:right="20" w:firstLine="0"/>
      </w:pPr>
      <w:r>
        <w:rPr>
          <w:rStyle w:val="Teksttreci"/>
          <w:color w:val="000000"/>
        </w:rPr>
        <w:t>Shall any third party lodge a claim against the Employer by virtue of violation or alleged violatio</w:t>
      </w:r>
      <w:r>
        <w:rPr>
          <w:rStyle w:val="Teksttreci"/>
          <w:color w:val="000000"/>
        </w:rPr>
        <w:t>n by the Employer of IP Rights, including also the personal copyright, the Employer will promptly notify the Contractor in writing of such fact (whereas the failure to provide such notification shall not relieve the Contractor from liability for such claim</w:t>
      </w:r>
      <w:r>
        <w:rPr>
          <w:rStyle w:val="Teksttreci"/>
          <w:color w:val="000000"/>
        </w:rPr>
        <w:t>s, save when the participation of the Contractor was necessary to indicate that the claim of such third party was groundless) in writing.</w:t>
      </w:r>
    </w:p>
    <w:p w:rsidR="00000000" w:rsidRDefault="00836728">
      <w:pPr>
        <w:pStyle w:val="Teksttreci1"/>
        <w:shd w:val="clear" w:color="auto" w:fill="auto"/>
        <w:spacing w:before="0" w:line="240" w:lineRule="exact"/>
        <w:ind w:left="720" w:firstLine="0"/>
      </w:pPr>
      <w:r>
        <w:rPr>
          <w:rStyle w:val="Teksttreci"/>
          <w:color w:val="000000"/>
        </w:rPr>
        <w:t>In such event, the Contractor shall:</w:t>
      </w:r>
    </w:p>
    <w:p w:rsidR="00000000" w:rsidRDefault="00836728">
      <w:pPr>
        <w:pStyle w:val="Teksttreci1"/>
        <w:numPr>
          <w:ilvl w:val="1"/>
          <w:numId w:val="22"/>
        </w:numPr>
        <w:shd w:val="clear" w:color="auto" w:fill="auto"/>
        <w:tabs>
          <w:tab w:val="left" w:pos="1459"/>
        </w:tabs>
        <w:spacing w:before="0" w:line="240" w:lineRule="exact"/>
        <w:ind w:left="720" w:right="20" w:firstLine="0"/>
      </w:pPr>
      <w:r>
        <w:rPr>
          <w:rStyle w:val="Teksttreci"/>
          <w:color w:val="000000"/>
        </w:rPr>
        <w:t>undertake to defend at its own expense the interests of the Employer, in par</w:t>
      </w:r>
      <w:r>
        <w:rPr>
          <w:rStyle w:val="Teksttreci"/>
          <w:color w:val="000000"/>
        </w:rPr>
        <w:t>ticular by embarking upon talks or negotiations with a third party that lodged a claim and by commencing auxiliary intervention into possible proceedings in the matter of a claim, and shall no such actions be possible, by appointing a representative to coo</w:t>
      </w:r>
      <w:r>
        <w:rPr>
          <w:rStyle w:val="Teksttreci"/>
          <w:color w:val="000000"/>
        </w:rPr>
        <w:t>perate with the Employer or to act for the Employer (at Employer's discretion);</w:t>
      </w:r>
    </w:p>
    <w:p w:rsidR="00000000" w:rsidRDefault="00836728">
      <w:pPr>
        <w:pStyle w:val="Teksttreci1"/>
        <w:numPr>
          <w:ilvl w:val="1"/>
          <w:numId w:val="22"/>
        </w:numPr>
        <w:shd w:val="clear" w:color="auto" w:fill="auto"/>
        <w:tabs>
          <w:tab w:val="left" w:pos="1454"/>
        </w:tabs>
        <w:spacing w:before="0" w:line="240" w:lineRule="exact"/>
        <w:ind w:left="720" w:right="20" w:firstLine="0"/>
      </w:pPr>
      <w:r>
        <w:rPr>
          <w:rStyle w:val="Teksttreci"/>
          <w:color w:val="000000"/>
        </w:rPr>
        <w:t>cover any costs the Employer may incur in association with the claim, and in particular reasonable costs of legal assistance, costs associated with undertaking</w:t>
      </w:r>
      <w:r>
        <w:rPr>
          <w:rStyle w:val="Teksttreci"/>
          <w:color w:val="000000"/>
        </w:rPr>
        <w:t xml:space="preserve"> negotiations and the costs of litigation, amicable proceedings or administrative proceedings, irrespective whether such proceedings take place in Germany or abroad;</w:t>
      </w:r>
    </w:p>
    <w:p w:rsidR="00000000" w:rsidRDefault="00836728">
      <w:pPr>
        <w:pStyle w:val="Teksttreci1"/>
        <w:numPr>
          <w:ilvl w:val="1"/>
          <w:numId w:val="22"/>
        </w:numPr>
        <w:shd w:val="clear" w:color="auto" w:fill="auto"/>
        <w:tabs>
          <w:tab w:val="left" w:pos="1464"/>
        </w:tabs>
        <w:spacing w:before="0" w:line="240" w:lineRule="exact"/>
        <w:ind w:left="720" w:right="20" w:firstLine="0"/>
      </w:pPr>
      <w:r>
        <w:rPr>
          <w:rStyle w:val="Teksttreci"/>
          <w:color w:val="000000"/>
        </w:rPr>
        <w:t>exempt the Employer from any obligations to act to the benefit of a third party, ar</w:t>
      </w:r>
      <w:r>
        <w:rPr>
          <w:rStyle w:val="Teksttreci"/>
          <w:color w:val="000000"/>
        </w:rPr>
        <w:t>ising from the violation of IP Rights up to the full amount of Employer's liability to a third party and irrespective of liability limits stipulated in the Contract; this provision also applies to the repair of the damage incurred by the Employer when sati</w:t>
      </w:r>
      <w:r>
        <w:rPr>
          <w:rStyle w:val="Teksttreci"/>
          <w:color w:val="000000"/>
        </w:rPr>
        <w:t>sfying non-pecuniary claims of a third party.</w:t>
      </w:r>
    </w:p>
    <w:p w:rsidR="00000000" w:rsidRDefault="00836728">
      <w:pPr>
        <w:pStyle w:val="Teksttreci1"/>
        <w:numPr>
          <w:ilvl w:val="1"/>
          <w:numId w:val="22"/>
        </w:numPr>
        <w:shd w:val="clear" w:color="auto" w:fill="auto"/>
        <w:tabs>
          <w:tab w:val="left" w:pos="1464"/>
        </w:tabs>
        <w:spacing w:before="0" w:after="220" w:line="240" w:lineRule="exact"/>
        <w:ind w:left="720" w:right="20" w:firstLine="0"/>
      </w:pPr>
      <w:r>
        <w:rPr>
          <w:rStyle w:val="Teksttreci"/>
          <w:color w:val="000000"/>
        </w:rPr>
        <w:t>at its own expense acquire relevant rights for the Employer or modify the Contractor^s Works, Contractofs Supplies (incl. Software and Control Application Software), the Contractor's Documents and the Spa</w:t>
      </w:r>
      <w:r>
        <w:rPr>
          <w:rStyle w:val="Teksttreci"/>
          <w:color w:val="000000"/>
        </w:rPr>
        <w:t>re and Wear Parts performed, or undertake other actions, necessary to eliminate the condition causing the violation of IP Rights and to exclude future claims arising therefrom. The modification by the Contractor or other actions shall not limit the scope w</w:t>
      </w:r>
      <w:r>
        <w:rPr>
          <w:rStyle w:val="Teksttreci"/>
          <w:color w:val="000000"/>
        </w:rPr>
        <w:t>ithin which the Employer may use the Contractor's Works (incl. Software and Control application Software), Contractor's Supplies, the Contractor's Documents and the Spare and Wear Parts completed, nor shall it cause deterioration of technical properties or</w:t>
      </w:r>
      <w:r>
        <w:rPr>
          <w:rStyle w:val="Teksttreci"/>
          <w:color w:val="000000"/>
        </w:rPr>
        <w:t xml:space="preserve"> of other goods.</w:t>
      </w:r>
    </w:p>
    <w:p w:rsidR="00000000" w:rsidRDefault="00836728">
      <w:pPr>
        <w:pStyle w:val="Teksttreci1"/>
        <w:shd w:val="clear" w:color="auto" w:fill="auto"/>
        <w:spacing w:before="0" w:after="205" w:line="190" w:lineRule="exact"/>
        <w:ind w:firstLine="0"/>
        <w:jc w:val="left"/>
      </w:pPr>
      <w:r>
        <w:rPr>
          <w:rStyle w:val="Teksttreci"/>
          <w:color w:val="000000"/>
        </w:rPr>
        <w:t>22.13 Obligations and liability of the Contractor remain in full force</w:t>
      </w:r>
    </w:p>
    <w:p w:rsidR="00000000" w:rsidRDefault="00836728">
      <w:pPr>
        <w:pStyle w:val="Teksttreci1"/>
        <w:shd w:val="clear" w:color="auto" w:fill="auto"/>
        <w:spacing w:before="0"/>
        <w:ind w:left="720" w:right="20" w:firstLine="0"/>
      </w:pPr>
      <w:r>
        <w:rPr>
          <w:rStyle w:val="Teksttreci"/>
          <w:color w:val="000000"/>
        </w:rPr>
        <w:t>The obligations and liability of the Contractor in association with this Clause 22 shall remain in force also upon completion of the Contract implementation, or upon ea</w:t>
      </w:r>
      <w:r>
        <w:rPr>
          <w:rStyle w:val="Teksttreci"/>
          <w:color w:val="000000"/>
        </w:rPr>
        <w:t>rlier termination thereof or withdrawal therefrom and irrespective of</w:t>
      </w:r>
      <w:r>
        <w:br w:type="page"/>
      </w:r>
    </w:p>
    <w:p w:rsidR="00000000" w:rsidRDefault="00836728">
      <w:pPr>
        <w:pStyle w:val="Teksttreci1"/>
        <w:shd w:val="clear" w:color="auto" w:fill="auto"/>
        <w:spacing w:before="0" w:after="711"/>
        <w:ind w:left="720" w:right="20" w:firstLine="0"/>
        <w:jc w:val="left"/>
      </w:pPr>
      <w:r>
        <w:rPr>
          <w:rStyle w:val="Teksttreci"/>
          <w:color w:val="000000"/>
        </w:rPr>
        <w:lastRenderedPageBreak/>
        <w:t>events causing an expiration of Licenses (sub-licenses) granted to the Employer by the Contractor.</w:t>
      </w:r>
    </w:p>
    <w:p w:rsidR="00000000" w:rsidRDefault="00836728">
      <w:pPr>
        <w:pStyle w:val="Teksttreci30"/>
        <w:numPr>
          <w:ilvl w:val="2"/>
          <w:numId w:val="22"/>
        </w:numPr>
        <w:shd w:val="clear" w:color="auto" w:fill="auto"/>
        <w:tabs>
          <w:tab w:val="left" w:pos="715"/>
        </w:tabs>
        <w:spacing w:before="0" w:after="203" w:line="200" w:lineRule="exact"/>
        <w:ind w:left="720"/>
      </w:pPr>
      <w:bookmarkStart w:id="30" w:name="bookmark29"/>
      <w:r>
        <w:rPr>
          <w:rStyle w:val="Teksttreci3"/>
          <w:b/>
          <w:bCs/>
          <w:smallCaps/>
          <w:color w:val="000000"/>
        </w:rPr>
        <w:t>Liability and limitations of liability</w:t>
      </w:r>
      <w:bookmarkEnd w:id="30"/>
    </w:p>
    <w:p w:rsidR="00000000" w:rsidRDefault="00836728">
      <w:pPr>
        <w:pStyle w:val="Teksttreci1"/>
        <w:numPr>
          <w:ilvl w:val="3"/>
          <w:numId w:val="22"/>
        </w:numPr>
        <w:shd w:val="clear" w:color="auto" w:fill="auto"/>
        <w:tabs>
          <w:tab w:val="left" w:pos="706"/>
        </w:tabs>
        <w:spacing w:before="0" w:after="180"/>
        <w:ind w:left="720" w:right="20"/>
      </w:pPr>
      <w:r>
        <w:rPr>
          <w:rStyle w:val="Teksttreci"/>
          <w:color w:val="000000"/>
        </w:rPr>
        <w:t>The Contractor shall compensate the Employer for all damage, losses and expenses incurred by the Employer, and indemnify the Employer against all claims made by third parties against the Employer, as a result of or in connection with the Contractor's perfo</w:t>
      </w:r>
      <w:r>
        <w:rPr>
          <w:rStyle w:val="Teksttreci"/>
          <w:color w:val="000000"/>
        </w:rPr>
        <w:t xml:space="preserve">rmance of the Contract, except to the extent that these damages, losses, expenses or claims were caused by any negligence, willful act or breach of the Contract by the Employer or except to the extent that these damages, losses, expenses or claims are due </w:t>
      </w:r>
      <w:r>
        <w:rPr>
          <w:rStyle w:val="Teksttreci"/>
          <w:color w:val="000000"/>
        </w:rPr>
        <w:t>to reasons not attributable to the Contractor .</w:t>
      </w:r>
    </w:p>
    <w:p w:rsidR="00000000" w:rsidRDefault="00836728">
      <w:pPr>
        <w:pStyle w:val="Teksttreci1"/>
        <w:numPr>
          <w:ilvl w:val="3"/>
          <w:numId w:val="22"/>
        </w:numPr>
        <w:shd w:val="clear" w:color="auto" w:fill="auto"/>
        <w:tabs>
          <w:tab w:val="left" w:pos="706"/>
        </w:tabs>
        <w:spacing w:before="0" w:after="176"/>
        <w:ind w:left="720" w:right="20"/>
      </w:pPr>
      <w:r>
        <w:rPr>
          <w:rStyle w:val="Teksttreci"/>
          <w:color w:val="000000"/>
        </w:rPr>
        <w:t>The Employer shall compensate the Contractor for all damage, losses and expenses incurred by the Contractor, and indemnify the Contractor against all claims made by third parties against the Contractor,</w:t>
      </w:r>
      <w:r>
        <w:rPr>
          <w:rStyle w:val="Teksttreci"/>
          <w:color w:val="000000"/>
        </w:rPr>
        <w:t xml:space="preserve"> as a result of any negligence, willful act or breach of the Contract by the Employer, except to the extent that these damages, losses, expenses or claims were caused by any negligence, willful act or breach of the Contract by the Contractor.</w:t>
      </w:r>
    </w:p>
    <w:p w:rsidR="00000000" w:rsidRDefault="00836728">
      <w:pPr>
        <w:pStyle w:val="Teksttreci1"/>
        <w:numPr>
          <w:ilvl w:val="3"/>
          <w:numId w:val="22"/>
        </w:numPr>
        <w:shd w:val="clear" w:color="auto" w:fill="auto"/>
        <w:tabs>
          <w:tab w:val="left" w:pos="720"/>
        </w:tabs>
        <w:spacing w:before="0" w:after="243" w:line="269" w:lineRule="exact"/>
        <w:ind w:left="720" w:right="20"/>
      </w:pPr>
      <w:r>
        <w:rPr>
          <w:rStyle w:val="Teksttreci"/>
          <w:color w:val="000000"/>
        </w:rPr>
        <w:t>Further</w:t>
      </w:r>
      <w:r>
        <w:rPr>
          <w:rStyle w:val="Teksttreci"/>
          <w:color w:val="000000"/>
        </w:rPr>
        <w:t>, the Parties shall have the obligations and liabilities stated elsewhere in this Contract.</w:t>
      </w:r>
    </w:p>
    <w:p w:rsidR="00000000" w:rsidRDefault="00836728">
      <w:pPr>
        <w:pStyle w:val="Teksttreci1"/>
        <w:numPr>
          <w:ilvl w:val="3"/>
          <w:numId w:val="22"/>
        </w:numPr>
        <w:shd w:val="clear" w:color="auto" w:fill="auto"/>
        <w:tabs>
          <w:tab w:val="left" w:pos="720"/>
        </w:tabs>
        <w:spacing w:before="0" w:after="205" w:line="190" w:lineRule="exact"/>
        <w:ind w:left="720"/>
      </w:pPr>
      <w:r>
        <w:rPr>
          <w:rStyle w:val="Teksttreci"/>
          <w:color w:val="000000"/>
        </w:rPr>
        <w:t>Limitations of the Parties liability:</w:t>
      </w:r>
    </w:p>
    <w:p w:rsidR="00000000" w:rsidRDefault="00836728">
      <w:pPr>
        <w:pStyle w:val="Teksttreci1"/>
        <w:numPr>
          <w:ilvl w:val="4"/>
          <w:numId w:val="22"/>
        </w:numPr>
        <w:shd w:val="clear" w:color="auto" w:fill="auto"/>
        <w:tabs>
          <w:tab w:val="left" w:pos="1415"/>
        </w:tabs>
        <w:spacing w:before="0" w:after="180"/>
        <w:ind w:left="1420" w:right="20"/>
      </w:pPr>
      <w:r>
        <w:rPr>
          <w:rStyle w:val="Teksttreci"/>
          <w:color w:val="000000"/>
        </w:rPr>
        <w:t>Neither Party shall be liable towards the other Party for the other Party's loss of profit or indirect or consequen</w:t>
      </w:r>
      <w:r>
        <w:rPr>
          <w:rStyle w:val="Teksttreci"/>
          <w:color w:val="000000"/>
        </w:rPr>
        <w:t>tial loss.</w:t>
      </w:r>
    </w:p>
    <w:p w:rsidR="00000000" w:rsidRDefault="00836728">
      <w:pPr>
        <w:pStyle w:val="Teksttreci1"/>
        <w:numPr>
          <w:ilvl w:val="4"/>
          <w:numId w:val="22"/>
        </w:numPr>
        <w:shd w:val="clear" w:color="auto" w:fill="auto"/>
        <w:tabs>
          <w:tab w:val="left" w:pos="1401"/>
        </w:tabs>
        <w:spacing w:before="0" w:after="180"/>
        <w:ind w:left="1420" w:right="20"/>
      </w:pPr>
      <w:r>
        <w:rPr>
          <w:rStyle w:val="Teksttreci"/>
          <w:color w:val="000000"/>
        </w:rPr>
        <w:t>The Contractor's overall liability towards the Employer, on any possible basis or source, under the Contract shall be limited to 100% of the Contract Price. Subject to liability for Liquidated Damages cannot exc</w:t>
      </w:r>
      <w:r>
        <w:rPr>
          <w:rStyle w:val="Teksttreci"/>
          <w:color w:val="000000"/>
        </w:rPr>
        <w:t>eed 20 % of the Contract Price.</w:t>
      </w:r>
    </w:p>
    <w:p w:rsidR="00000000" w:rsidRDefault="00836728">
      <w:pPr>
        <w:pStyle w:val="Teksttreci1"/>
        <w:numPr>
          <w:ilvl w:val="3"/>
          <w:numId w:val="22"/>
        </w:numPr>
        <w:shd w:val="clear" w:color="auto" w:fill="auto"/>
        <w:tabs>
          <w:tab w:val="left" w:pos="706"/>
        </w:tabs>
        <w:spacing w:before="0" w:after="180"/>
        <w:ind w:left="720" w:right="20"/>
      </w:pPr>
      <w:r>
        <w:rPr>
          <w:rStyle w:val="Teksttreci"/>
          <w:color w:val="000000"/>
        </w:rPr>
        <w:t>The limitations of the Parties' liability pursuant to Clause 23.4 and the other limitations of liability stated in this Contract shall not apply:</w:t>
      </w:r>
    </w:p>
    <w:p w:rsidR="00000000" w:rsidRDefault="00836728">
      <w:pPr>
        <w:pStyle w:val="Teksttreci1"/>
        <w:shd w:val="clear" w:color="auto" w:fill="auto"/>
        <w:spacing w:before="0" w:after="471"/>
        <w:ind w:left="1420" w:right="20" w:firstLine="0"/>
        <w:jc w:val="left"/>
      </w:pPr>
      <w:r>
        <w:rPr>
          <w:rStyle w:val="Teksttreci"/>
          <w:color w:val="000000"/>
        </w:rPr>
        <w:t>in cases of gross negligence</w:t>
      </w:r>
      <w:r>
        <w:rPr>
          <w:rStyle w:val="Teksttreci"/>
          <w:color w:val="000000"/>
        </w:rPr>
        <w:t xml:space="preserve"> or willful action, regardless whether the Party in question thought it had the right to act as it did.</w:t>
      </w:r>
    </w:p>
    <w:p w:rsidR="00000000" w:rsidRDefault="00836728">
      <w:pPr>
        <w:pStyle w:val="Teksttreci30"/>
        <w:numPr>
          <w:ilvl w:val="2"/>
          <w:numId w:val="22"/>
        </w:numPr>
        <w:shd w:val="clear" w:color="auto" w:fill="auto"/>
        <w:tabs>
          <w:tab w:val="left" w:pos="710"/>
        </w:tabs>
        <w:spacing w:before="0" w:after="262" w:line="200" w:lineRule="exact"/>
        <w:ind w:left="720"/>
      </w:pPr>
      <w:bookmarkStart w:id="31" w:name="bookmark30"/>
      <w:r>
        <w:rPr>
          <w:rStyle w:val="Teksttreci3"/>
          <w:b/>
          <w:bCs/>
          <w:smallCaps/>
          <w:color w:val="000000"/>
        </w:rPr>
        <w:t>Securities</w:t>
      </w:r>
      <w:bookmarkEnd w:id="31"/>
    </w:p>
    <w:p w:rsidR="00000000" w:rsidRDefault="00836728">
      <w:pPr>
        <w:pStyle w:val="Teksttreci1"/>
        <w:shd w:val="clear" w:color="auto" w:fill="auto"/>
        <w:spacing w:before="0" w:after="205" w:line="190" w:lineRule="exact"/>
        <w:ind w:left="720"/>
      </w:pPr>
      <w:r>
        <w:rPr>
          <w:rStyle w:val="Teksttreci"/>
          <w:color w:val="000000"/>
        </w:rPr>
        <w:t>24.1 Advance Payment Guarantee:</w:t>
      </w:r>
    </w:p>
    <w:p w:rsidR="00000000" w:rsidRDefault="00836728">
      <w:pPr>
        <w:pStyle w:val="Teksttreci1"/>
        <w:shd w:val="clear" w:color="auto" w:fill="auto"/>
        <w:spacing w:before="0"/>
        <w:ind w:left="1420" w:right="20"/>
      </w:pPr>
      <w:r>
        <w:rPr>
          <w:rStyle w:val="Teksttreci"/>
          <w:color w:val="000000"/>
        </w:rPr>
        <w:t xml:space="preserve">(a) If the Contract provides for an Advance Payment, the Contractor shall hand-over </w:t>
      </w:r>
      <w:r>
        <w:rPr>
          <w:rStyle w:val="Teksttreci"/>
          <w:color w:val="000000"/>
        </w:rPr>
        <w:t>to the Employer the original of an Advance Payment Guarantee in accordance with Annex 6 (Model Advance Payment Guarantee) and in the amount of one hundred (100) percent of the Advance Payment (incl. VAT if applicable by law) within 21 Days from the Effecti</w:t>
      </w:r>
      <w:r>
        <w:rPr>
          <w:rStyle w:val="Teksttreci"/>
          <w:color w:val="000000"/>
        </w:rPr>
        <w:t>ve Date.</w:t>
      </w:r>
      <w:r>
        <w:br w:type="page"/>
      </w:r>
    </w:p>
    <w:p w:rsidR="00000000" w:rsidRDefault="00836728">
      <w:pPr>
        <w:pStyle w:val="Teksttreci1"/>
        <w:shd w:val="clear" w:color="auto" w:fill="auto"/>
        <w:spacing w:before="0" w:after="205" w:line="190" w:lineRule="exact"/>
        <w:ind w:firstLine="0"/>
        <w:jc w:val="left"/>
      </w:pPr>
      <w:r>
        <w:rPr>
          <w:rStyle w:val="Teksttreci"/>
          <w:color w:val="000000"/>
        </w:rPr>
        <w:lastRenderedPageBreak/>
        <w:t>24.2 Performance Guarantee:</w:t>
      </w:r>
    </w:p>
    <w:p w:rsidR="00000000" w:rsidRDefault="00836728">
      <w:pPr>
        <w:pStyle w:val="Teksttreci1"/>
        <w:shd w:val="clear" w:color="auto" w:fill="auto"/>
        <w:spacing w:before="0" w:after="180"/>
        <w:ind w:right="20" w:firstLine="0"/>
        <w:jc w:val="left"/>
      </w:pPr>
      <w:r>
        <w:rPr>
          <w:rStyle w:val="Teksttreci"/>
          <w:color w:val="000000"/>
        </w:rPr>
        <w:t>The Contractor shall hand-over to the Employer the original of the Performance Guarantee in accordance with Annex 7 (Model Performance Guarantee) and in</w:t>
      </w:r>
      <w:r>
        <w:rPr>
          <w:rStyle w:val="Teksttreci"/>
          <w:color w:val="000000"/>
        </w:rPr>
        <w:t xml:space="preserve"> the amount of 10 percent of the Contract Price (incl. VAT if applicable) within 21 Days from the Effective Date.</w:t>
      </w:r>
    </w:p>
    <w:p w:rsidR="00000000" w:rsidRDefault="00836728">
      <w:pPr>
        <w:pStyle w:val="Teksttreci1"/>
        <w:shd w:val="clear" w:color="auto" w:fill="auto"/>
        <w:spacing w:before="0" w:after="180"/>
        <w:ind w:right="20" w:firstLine="0"/>
      </w:pPr>
      <w:r>
        <w:rPr>
          <w:rStyle w:val="Teksttreci"/>
          <w:color w:val="000000"/>
        </w:rPr>
        <w:t xml:space="preserve">If due to Adjustments of the Contract Price the amount of the Performance Guarantee falls below 9 percent of the adjusted Contract Price, the </w:t>
      </w:r>
      <w:r>
        <w:rPr>
          <w:rStyle w:val="Teksttreci"/>
          <w:color w:val="000000"/>
        </w:rPr>
        <w:t>Employer may request the Contractor to replace the Performance Guarantee by a new Performance Guarantee in the amount of 10 percent of the adjusted Contract Price, and the Contractor shall then hand-over the new Performance Guarantee to the Employer within</w:t>
      </w:r>
      <w:r>
        <w:rPr>
          <w:rStyle w:val="Teksttreci"/>
          <w:color w:val="000000"/>
        </w:rPr>
        <w:t xml:space="preserve"> 14 Days from receiving the Employer's request. The Contractor may request the Employer to declare that the initial Performance Guarantee shall be released upon receipt by the Employer of the new Performance Guarantee.</w:t>
      </w:r>
    </w:p>
    <w:p w:rsidR="00000000" w:rsidRDefault="00836728">
      <w:pPr>
        <w:pStyle w:val="Teksttreci1"/>
        <w:shd w:val="clear" w:color="auto" w:fill="auto"/>
        <w:spacing w:before="0" w:after="239"/>
        <w:ind w:right="20" w:firstLine="0"/>
      </w:pPr>
      <w:r>
        <w:rPr>
          <w:rStyle w:val="Teksttreci"/>
          <w:color w:val="000000"/>
        </w:rPr>
        <w:t>The Employer shall return the Perform</w:t>
      </w:r>
      <w:r>
        <w:rPr>
          <w:rStyle w:val="Teksttreci"/>
          <w:color w:val="000000"/>
        </w:rPr>
        <w:t>ance Guarantee to the Contractor after (i) the Employer has issued the Acceptance Certificate and (ii) the Contractor has remedied all Defects and completed all other outstanding items stated in the Acceptance Certificate (if any) and (iii) all other claim</w:t>
      </w:r>
      <w:r>
        <w:rPr>
          <w:rStyle w:val="Teksttreci"/>
          <w:color w:val="000000"/>
        </w:rPr>
        <w:t>s of the Employer against the Contractor which are covered by the Performance Guarantee (if any) have been settled. The Performance Guarantee shall be valid until latest Date of Acceptance, i.e. 31-July- 2021.</w:t>
      </w:r>
    </w:p>
    <w:p w:rsidR="00000000" w:rsidRDefault="00836728">
      <w:pPr>
        <w:pStyle w:val="Teksttreci1"/>
        <w:numPr>
          <w:ilvl w:val="0"/>
          <w:numId w:val="23"/>
        </w:numPr>
        <w:shd w:val="clear" w:color="auto" w:fill="auto"/>
        <w:tabs>
          <w:tab w:val="left" w:pos="720"/>
        </w:tabs>
        <w:spacing w:before="0" w:after="205" w:line="190" w:lineRule="exact"/>
        <w:ind w:firstLine="0"/>
      </w:pPr>
      <w:r>
        <w:rPr>
          <w:rStyle w:val="Teksttreci"/>
          <w:color w:val="000000"/>
        </w:rPr>
        <w:t>Defects Liability Guarantee:</w:t>
      </w:r>
    </w:p>
    <w:p w:rsidR="00000000" w:rsidRDefault="00836728">
      <w:pPr>
        <w:pStyle w:val="Teksttreci1"/>
        <w:numPr>
          <w:ilvl w:val="1"/>
          <w:numId w:val="23"/>
        </w:numPr>
        <w:shd w:val="clear" w:color="auto" w:fill="auto"/>
        <w:tabs>
          <w:tab w:val="left" w:pos="1421"/>
        </w:tabs>
        <w:spacing w:before="0" w:after="180"/>
        <w:ind w:left="1420" w:right="20" w:hanging="700"/>
      </w:pPr>
      <w:r>
        <w:rPr>
          <w:rStyle w:val="Teksttreci"/>
          <w:color w:val="000000"/>
        </w:rPr>
        <w:t>The Co</w:t>
      </w:r>
      <w:r>
        <w:rPr>
          <w:rStyle w:val="Teksttreci"/>
          <w:color w:val="000000"/>
        </w:rPr>
        <w:t>ntractor may trigger the last payment of the Contract Price for the Contractofs Works according to the Payment Schedule by handing-over to the Employer the original of a Defects Liability Guarantee in accordance with Annex 8 (Model Defects Liability Guaran</w:t>
      </w:r>
      <w:r>
        <w:rPr>
          <w:rStyle w:val="Teksttreci"/>
          <w:color w:val="000000"/>
        </w:rPr>
        <w:t>tee) and in the amount of 5 (five) per cent of the Contract Price (incl. Adjustments of the Contract Price (incl. VAT if applicable) after the Employer's Acceptance of the Contractor's Works.</w:t>
      </w:r>
    </w:p>
    <w:p w:rsidR="00000000" w:rsidRDefault="00836728">
      <w:pPr>
        <w:pStyle w:val="Teksttreci1"/>
        <w:numPr>
          <w:ilvl w:val="1"/>
          <w:numId w:val="23"/>
        </w:numPr>
        <w:shd w:val="clear" w:color="auto" w:fill="auto"/>
        <w:tabs>
          <w:tab w:val="left" w:pos="1421"/>
        </w:tabs>
        <w:spacing w:before="0" w:after="239"/>
        <w:ind w:left="1420" w:right="20" w:hanging="700"/>
      </w:pPr>
      <w:r>
        <w:rPr>
          <w:rStyle w:val="Teksttreci"/>
          <w:color w:val="000000"/>
        </w:rPr>
        <w:t>The Employer shall return the Defects Liability Guarantee t</w:t>
      </w:r>
      <w:r>
        <w:rPr>
          <w:rStyle w:val="Teksttreci"/>
          <w:color w:val="000000"/>
        </w:rPr>
        <w:t xml:space="preserve">o the Contractor after (i) the expiry of all Defect Notification Periods and (ii) fulfillment by the Contractor of his obligations with respect to all Defects notified to him before the end of the relevant Defect Notification Period, which shall be latest </w:t>
      </w:r>
      <w:r>
        <w:rPr>
          <w:rStyle w:val="Teksttreci"/>
          <w:color w:val="000000"/>
        </w:rPr>
        <w:t>31-July-2023.</w:t>
      </w:r>
    </w:p>
    <w:p w:rsidR="00000000" w:rsidRDefault="00836728">
      <w:pPr>
        <w:pStyle w:val="Teksttreci1"/>
        <w:numPr>
          <w:ilvl w:val="0"/>
          <w:numId w:val="23"/>
        </w:numPr>
        <w:shd w:val="clear" w:color="auto" w:fill="auto"/>
        <w:tabs>
          <w:tab w:val="left" w:pos="710"/>
        </w:tabs>
        <w:spacing w:before="0" w:after="205" w:line="190" w:lineRule="exact"/>
        <w:ind w:firstLine="0"/>
      </w:pPr>
      <w:r>
        <w:rPr>
          <w:rStyle w:val="Teksttreci"/>
          <w:color w:val="000000"/>
        </w:rPr>
        <w:t>Guarantee Requirements:</w:t>
      </w:r>
    </w:p>
    <w:p w:rsidR="00000000" w:rsidRDefault="00E935B5">
      <w:pPr>
        <w:pStyle w:val="Teksttreci1"/>
        <w:shd w:val="clear" w:color="auto" w:fill="auto"/>
        <w:spacing w:before="0" w:after="180"/>
        <w:ind w:left="1420" w:right="20" w:hanging="700"/>
      </w:pPr>
      <w:r>
        <w:rPr>
          <w:noProof/>
        </w:rPr>
        <mc:AlternateContent>
          <mc:Choice Requires="wps">
            <w:drawing>
              <wp:anchor distT="204470" distB="63500" distL="63500" distR="233680" simplePos="0" relativeHeight="251658240" behindDoc="1" locked="0" layoutInCell="1" allowOverlap="1">
                <wp:simplePos x="0" y="0"/>
                <wp:positionH relativeFrom="margin">
                  <wp:posOffset>454660</wp:posOffset>
                </wp:positionH>
                <wp:positionV relativeFrom="margin">
                  <wp:posOffset>328930</wp:posOffset>
                </wp:positionV>
                <wp:extent cx="276225" cy="114300"/>
                <wp:effectExtent l="0" t="1905" r="2540" b="0"/>
                <wp:wrapSquare wrapText="bothSides"/>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5.8pt;margin-top:25.9pt;width:21.75pt;height:9pt;z-index:-251658240;visibility:visible;mso-wrap-style:square;mso-width-percent:0;mso-height-percent:0;mso-wrap-distance-left:5pt;mso-wrap-distance-top:16.1pt;mso-wrap-distance-right:18.4pt;mso-wrap-distance-bottom:5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" filled="f" stroked="f">
                <v:textbox style="mso-fit-shape-to-text:t" inset="0,0,0,0">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(a)</w:t>
                      </w:r>
                    </w:p>
                  </w:txbxContent>
                </v:textbox>
                <w10:wrap type="square" anchorx="margin" anchory="margin"/>
              </v:shape>
            </w:pict>
          </mc:Fallback>
        </mc:AlternateContent>
      </w:r>
      <w:r>
        <w:rPr>
          <w:noProof/>
        </w:rPr>
        <mc:AlternateContent>
          <mc:Choice Requires="wps">
            <w:drawing>
              <wp:anchor distT="63500" distB="63500" distL="63500" distR="242570" simplePos="0" relativeHeight="251659264" behindDoc="1" locked="0" layoutInCell="1" allowOverlap="1">
                <wp:simplePos x="0" y="0"/>
                <wp:positionH relativeFrom="margin">
                  <wp:posOffset>454660</wp:posOffset>
                </wp:positionH>
                <wp:positionV relativeFrom="margin">
                  <wp:posOffset>1136650</wp:posOffset>
                </wp:positionV>
                <wp:extent cx="276225" cy="114300"/>
                <wp:effectExtent l="0" t="0" r="2540" b="0"/>
                <wp:wrapSquare wrapText="bothSides"/>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(b)</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35.8pt;margin-top:89.5pt;width:21.75pt;height:9pt;z-index:-251657216;visibility:visible;mso-wrap-style:square;mso-width-percent:0;mso-height-percent:0;mso-wrap-distance-left:5pt;mso-wrap-distance-top:5pt;mso-wrap-distance-right:19.1pt;mso-wrap-distance-bottom:5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" filled="f" stroked="f">
                <v:textbox style="mso-fit-shape-to-text:t" inset="0,0,0,0">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(b)</w:t>
                      </w:r>
                    </w:p>
                  </w:txbxContent>
                </v:textbox>
                <w10:wrap type="square" anchorx="margin" anchory="margin"/>
              </v:shape>
            </w:pict>
          </mc:Fallback>
        </mc:AlternateContent>
      </w:r>
      <w:r>
        <w:rPr>
          <w:noProof/>
        </w:rPr>
        <mc:AlternateContent>
          <mc:Choice Requires="wps">
            <w:drawing>
              <wp:anchor distT="63500" distB="63500" distL="63500" distR="240030" simplePos="0" relativeHeight="251660288" behindDoc="1" locked="0" layoutInCell="1" allowOverlap="1">
                <wp:simplePos x="0" y="0"/>
                <wp:positionH relativeFrom="margin">
                  <wp:posOffset>454660</wp:posOffset>
                </wp:positionH>
                <wp:positionV relativeFrom="margin">
                  <wp:posOffset>2956560</wp:posOffset>
                </wp:positionV>
                <wp:extent cx="270510" cy="114300"/>
                <wp:effectExtent l="0" t="635"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(c)</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35.8pt;margin-top:232.8pt;width:21.3pt;height:9pt;z-index:-251656192;visibility:visible;mso-wrap-style:square;mso-width-percent:0;mso-height-percent:0;mso-wrap-distance-left:5pt;mso-wrap-distance-top:5pt;mso-wrap-distance-right:18.9pt;mso-wrap-distance-bottom:5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" filled="f" stroked="f">
                <v:textbox style="mso-fit-shape-to-text:t" inset="0,0,0,0">
                  <w:txbxContent>
                    <w:p w:rsidR="00000000" w:rsidRDefault="00836728">
                      <w:pPr>
                        <w:pStyle w:val="Teksttreci1"/>
                        <w:shd w:val="clear" w:color="auto" w:fill="auto"/>
                        <w:spacing w:before="0" w:line="180" w:lineRule="exact"/>
                        <w:ind w:left="100" w:firstLine="0"/>
                        <w:jc w:val="left"/>
                      </w:pPr>
                      <w:r>
                        <w:rPr>
                          <w:rStyle w:val="TeksttreciExact"/>
                          <w:color w:val="000000"/>
                          <w:spacing w:val="0"/>
                        </w:rPr>
                        <w:t>(c)</w:t>
                      </w:r>
                    </w:p>
                  </w:txbxContent>
                </v:textbox>
                <w10:wrap type="square" anchorx="margin" anchory="margin"/>
              </v:shape>
            </w:pict>
          </mc:Fallback>
        </mc:AlternateContent>
      </w:r>
      <w:r w:rsidR="00836728">
        <w:rPr>
          <w:rStyle w:val="Teksttreci"/>
          <w:color w:val="000000"/>
        </w:rPr>
        <w:t>(a) Each guarantee to be provided by the Contractor shall be issued by a bank with a rating of at least Baa3 resp. BBB-, Long-term Debt Senior. If the bank's</w:t>
      </w:r>
      <w:r w:rsidR="00836728">
        <w:rPr>
          <w:rStyle w:val="Teksttreci"/>
          <w:color w:val="000000"/>
        </w:rPr>
        <w:t xml:space="preserve"> rating subsequently falls below Baa3 resp. BBB-, Long-term Debt Senior, the Employer may request the Contractor to replace the respective guarantee by a new guarantee issued by a bank with a compliant rating, and the Contractor shall then hand-over the ne</w:t>
      </w:r>
      <w:r w:rsidR="00836728">
        <w:rPr>
          <w:rStyle w:val="Teksttreci"/>
          <w:color w:val="000000"/>
        </w:rPr>
        <w:t>w guarantee to the Employer within 14 Days from receiving the Employer's</w:t>
      </w:r>
      <w:r w:rsidR="00836728">
        <w:rPr>
          <w:rStyle w:val="Teksttreci"/>
          <w:color w:val="000000"/>
        </w:rPr>
        <w:br w:type="page"/>
      </w:r>
      <w:r w:rsidR="00836728">
        <w:rPr>
          <w:rStyle w:val="Teksttreci"/>
          <w:color w:val="000000"/>
        </w:rPr>
        <w:lastRenderedPageBreak/>
        <w:t>request. The Contractor may request the Employer to declare that the initial guarantee shall be released upon receipt by the Employer of the new guarantee.</w:t>
      </w:r>
    </w:p>
    <w:p w:rsidR="00000000" w:rsidRDefault="00836728">
      <w:pPr>
        <w:pStyle w:val="Teksttreci1"/>
        <w:shd w:val="clear" w:color="auto" w:fill="auto"/>
        <w:spacing w:before="0" w:after="176"/>
        <w:ind w:left="1440" w:right="20"/>
      </w:pPr>
      <w:r>
        <w:rPr>
          <w:rStyle w:val="Teksttreci"/>
          <w:color w:val="000000"/>
        </w:rPr>
        <w:t>(b) The Contractor shall se</w:t>
      </w:r>
      <w:r>
        <w:rPr>
          <w:rStyle w:val="Teksttreci"/>
          <w:color w:val="000000"/>
        </w:rPr>
        <w:t>nd the original guarantees to Mitsubishi Hitachi Power Systems Europe GmbH, Zentraler Rechnungseingang, Schifferstrasse 80, 47059 Duisburg, Germany.</w:t>
      </w:r>
    </w:p>
    <w:p w:rsidR="00000000" w:rsidRDefault="00836728">
      <w:pPr>
        <w:pStyle w:val="Teksttreci1"/>
        <w:shd w:val="clear" w:color="auto" w:fill="auto"/>
        <w:spacing w:before="0" w:after="715" w:line="269" w:lineRule="exact"/>
        <w:ind w:left="720" w:right="20"/>
      </w:pPr>
      <w:r>
        <w:rPr>
          <w:rStyle w:val="Teksttreci"/>
          <w:color w:val="000000"/>
        </w:rPr>
        <w:t>24.5 Any other rights to security which a Party may have under any applicable law or otherwise shall hereby</w:t>
      </w:r>
      <w:r>
        <w:rPr>
          <w:rStyle w:val="Teksttreci"/>
          <w:color w:val="000000"/>
        </w:rPr>
        <w:t xml:space="preserve"> be excluded.</w:t>
      </w:r>
    </w:p>
    <w:p w:rsidR="00000000" w:rsidRDefault="00836728">
      <w:pPr>
        <w:pStyle w:val="Teksttreci30"/>
        <w:shd w:val="clear" w:color="auto" w:fill="auto"/>
        <w:spacing w:before="0" w:after="203" w:line="200" w:lineRule="exact"/>
        <w:ind w:left="720"/>
      </w:pPr>
      <w:bookmarkStart w:id="32" w:name="bookmark31"/>
      <w:r>
        <w:rPr>
          <w:rStyle w:val="Teksttreci395pt6"/>
          <w:b w:val="0"/>
          <w:bCs w:val="0"/>
          <w:smallCaps w:val="0"/>
          <w:color w:val="000000"/>
        </w:rPr>
        <w:t>25.</w:t>
      </w:r>
      <w:r>
        <w:rPr>
          <w:rStyle w:val="Teksttreci395pt5"/>
          <w:b/>
          <w:bCs/>
          <w:smallCaps w:val="0"/>
          <w:color w:val="000000"/>
        </w:rPr>
        <w:t xml:space="preserve"> I</w:t>
      </w:r>
      <w:r>
        <w:rPr>
          <w:rStyle w:val="Teksttreci3"/>
          <w:b/>
          <w:bCs/>
          <w:smallCaps/>
          <w:color w:val="000000"/>
        </w:rPr>
        <w:t>nsurances</w:t>
      </w:r>
      <w:bookmarkEnd w:id="32"/>
    </w:p>
    <w:p w:rsidR="00000000" w:rsidRDefault="00836728">
      <w:pPr>
        <w:pStyle w:val="Teksttreci1"/>
        <w:shd w:val="clear" w:color="auto" w:fill="auto"/>
        <w:spacing w:before="0" w:after="711"/>
        <w:ind w:left="720" w:right="20" w:firstLine="0"/>
        <w:jc w:val="left"/>
      </w:pPr>
      <w:r>
        <w:rPr>
          <w:rStyle w:val="Teksttreci"/>
          <w:color w:val="000000"/>
        </w:rPr>
        <w:t>The Parties shall provide insurance coverage and comply with their pertinent obligations as set out in Annex 12 (Insurances).</w:t>
      </w:r>
    </w:p>
    <w:p w:rsidR="00000000" w:rsidRDefault="00836728">
      <w:pPr>
        <w:pStyle w:val="Teksttreci30"/>
        <w:shd w:val="clear" w:color="auto" w:fill="auto"/>
        <w:spacing w:before="0" w:after="203" w:line="200" w:lineRule="exact"/>
        <w:ind w:left="720"/>
      </w:pPr>
      <w:bookmarkStart w:id="33" w:name="bookmark32"/>
      <w:r>
        <w:rPr>
          <w:rStyle w:val="Teksttreci395pt6"/>
          <w:b w:val="0"/>
          <w:bCs w:val="0"/>
          <w:smallCaps w:val="0"/>
          <w:color w:val="000000"/>
        </w:rPr>
        <w:t>26.</w:t>
      </w:r>
      <w:r>
        <w:rPr>
          <w:rStyle w:val="Teksttreci395pt5"/>
          <w:b/>
          <w:bCs/>
          <w:smallCaps w:val="0"/>
          <w:color w:val="000000"/>
        </w:rPr>
        <w:t xml:space="preserve"> C</w:t>
      </w:r>
      <w:r>
        <w:rPr>
          <w:rStyle w:val="Teksttreci3"/>
          <w:b/>
          <w:bCs/>
          <w:smallCaps/>
          <w:color w:val="000000"/>
        </w:rPr>
        <w:t>onfidentiality</w:t>
      </w:r>
      <w:bookmarkEnd w:id="33"/>
    </w:p>
    <w:p w:rsidR="00000000" w:rsidRDefault="00836728">
      <w:pPr>
        <w:pStyle w:val="Teksttreci1"/>
        <w:numPr>
          <w:ilvl w:val="0"/>
          <w:numId w:val="24"/>
        </w:numPr>
        <w:shd w:val="clear" w:color="auto" w:fill="auto"/>
        <w:tabs>
          <w:tab w:val="left" w:pos="701"/>
        </w:tabs>
        <w:spacing w:before="0" w:after="180"/>
        <w:ind w:left="720" w:right="20"/>
      </w:pPr>
      <w:r>
        <w:rPr>
          <w:rStyle w:val="Teksttreci"/>
          <w:color w:val="000000"/>
        </w:rPr>
        <w:t>"Confidential Information"</w:t>
      </w:r>
      <w:r>
        <w:rPr>
          <w:rStyle w:val="Teksttreci"/>
          <w:color w:val="000000"/>
        </w:rPr>
        <w:t xml:space="preserve"> shall include all information given and/or communication made in whatever form by or on behalf of the Employer to the Contractor or to any person acting on behalf of the Contractor and by or on behalf of the Contractor to the Employer or to any person act</w:t>
      </w:r>
      <w:r>
        <w:rPr>
          <w:rStyle w:val="Teksttreci"/>
          <w:color w:val="000000"/>
        </w:rPr>
        <w:t>ing on behalf of the Employer in connection with the initiation, tendering, negotiation and implementation of the Contract (including without limitation the tender documents, the Contract Documents and all other information and communication concerning the</w:t>
      </w:r>
      <w:r>
        <w:rPr>
          <w:rStyle w:val="Teksttreci"/>
          <w:color w:val="000000"/>
        </w:rPr>
        <w:t xml:space="preserve"> Contract, the Main Contract and/or Project), unless such information is or has become public domain or the Contractor or the Employer has obtained such information from another source without a breach of a confidentiality obligation by the Contractor or b</w:t>
      </w:r>
      <w:r>
        <w:rPr>
          <w:rStyle w:val="Teksttreci"/>
          <w:color w:val="000000"/>
        </w:rPr>
        <w:t>y the Employer or by a third party.</w:t>
      </w:r>
    </w:p>
    <w:p w:rsidR="00000000" w:rsidRDefault="00836728">
      <w:pPr>
        <w:pStyle w:val="Teksttreci1"/>
        <w:numPr>
          <w:ilvl w:val="0"/>
          <w:numId w:val="24"/>
        </w:numPr>
        <w:shd w:val="clear" w:color="auto" w:fill="auto"/>
        <w:tabs>
          <w:tab w:val="left" w:pos="720"/>
        </w:tabs>
        <w:spacing w:before="0" w:after="180"/>
        <w:ind w:left="720" w:right="20"/>
      </w:pPr>
      <w:r>
        <w:rPr>
          <w:rStyle w:val="Teksttreci"/>
          <w:color w:val="000000"/>
        </w:rPr>
        <w:t>Either Party shall only use Confidential Information for the purpose of performing this Contract. Further, either Party shall not disclose any Confidential Information to any third party or person, including withou</w:t>
      </w:r>
      <w:r>
        <w:rPr>
          <w:rStyle w:val="Teksttreci"/>
          <w:color w:val="000000"/>
        </w:rPr>
        <w:t>t limitation such Party's Personnel, such Party's Subcontractors and the Subcontractors' Personnel, except to the extent that (i) such disclosure is necessary for performance of the Contract and (ii) the parties and persons to whom Confidential Information</w:t>
      </w:r>
      <w:r>
        <w:rPr>
          <w:rStyle w:val="Teksttreci"/>
          <w:color w:val="000000"/>
        </w:rPr>
        <w:t xml:space="preserve"> shall be disclosed have been properly advised of confidentiality obligations set out in this Clause 26 prior to the disclosure.</w:t>
      </w:r>
    </w:p>
    <w:p w:rsidR="00000000" w:rsidRDefault="00836728">
      <w:pPr>
        <w:pStyle w:val="Teksttreci1"/>
        <w:numPr>
          <w:ilvl w:val="0"/>
          <w:numId w:val="24"/>
        </w:numPr>
        <w:shd w:val="clear" w:color="auto" w:fill="auto"/>
        <w:tabs>
          <w:tab w:val="left" w:pos="706"/>
        </w:tabs>
        <w:spacing w:before="0" w:after="180"/>
        <w:ind w:left="720" w:right="20"/>
      </w:pPr>
      <w:r>
        <w:rPr>
          <w:rStyle w:val="Teksttreci"/>
          <w:color w:val="000000"/>
        </w:rPr>
        <w:t>The confidentiality obligations shall not apply if and to the extent that either Party is under an unavoidable legal obli</w:t>
      </w:r>
      <w:r>
        <w:rPr>
          <w:rStyle w:val="Teksttreci"/>
          <w:color w:val="000000"/>
        </w:rPr>
        <w:t>gation to disclose Confidential Information to a state authority. In such case, the Party shall promptly notify the other Party thereof stating particulars.</w:t>
      </w:r>
    </w:p>
    <w:p w:rsidR="00000000" w:rsidRDefault="00836728">
      <w:pPr>
        <w:pStyle w:val="Teksttreci1"/>
        <w:numPr>
          <w:ilvl w:val="0"/>
          <w:numId w:val="24"/>
        </w:numPr>
        <w:shd w:val="clear" w:color="auto" w:fill="auto"/>
        <w:tabs>
          <w:tab w:val="left" w:pos="720"/>
        </w:tabs>
        <w:spacing w:before="0"/>
        <w:ind w:left="720" w:right="20"/>
      </w:pPr>
      <w:r>
        <w:rPr>
          <w:rStyle w:val="Teksttreci"/>
          <w:color w:val="000000"/>
        </w:rPr>
        <w:t>If a Party breaches his confidentiality obligations under this Clause 26, the other Party sha</w:t>
      </w:r>
      <w:r>
        <w:rPr>
          <w:rStyle w:val="Teksttreci"/>
          <w:color w:val="000000"/>
        </w:rPr>
        <w:t>ll be entitled to liquidated damages from the breaching Party in the amount of EUR 10.000,00 per breach.</w:t>
      </w:r>
      <w:r>
        <w:br w:type="page"/>
      </w:r>
    </w:p>
    <w:p w:rsidR="00000000" w:rsidRDefault="00836728">
      <w:pPr>
        <w:pStyle w:val="Teksttreci30"/>
        <w:shd w:val="clear" w:color="auto" w:fill="auto"/>
        <w:spacing w:before="0" w:after="262" w:line="200" w:lineRule="exact"/>
        <w:ind w:firstLine="0"/>
      </w:pPr>
      <w:bookmarkStart w:id="34" w:name="bookmark33"/>
      <w:r>
        <w:rPr>
          <w:rStyle w:val="Teksttreci395pt4"/>
          <w:b w:val="0"/>
          <w:bCs w:val="0"/>
          <w:smallCaps w:val="0"/>
          <w:color w:val="000000"/>
        </w:rPr>
        <w:lastRenderedPageBreak/>
        <w:t>27.</w:t>
      </w:r>
      <w:r>
        <w:rPr>
          <w:rStyle w:val="Teksttreci395pt3"/>
          <w:b/>
          <w:bCs/>
          <w:smallCaps w:val="0"/>
          <w:color w:val="000000"/>
        </w:rPr>
        <w:t xml:space="preserve"> T</w:t>
      </w:r>
      <w:r>
        <w:rPr>
          <w:rStyle w:val="Teksttreci3"/>
          <w:b/>
          <w:bCs/>
          <w:smallCaps/>
          <w:color w:val="000000"/>
        </w:rPr>
        <w:t>ermination of the</w:t>
      </w:r>
      <w:r>
        <w:rPr>
          <w:rStyle w:val="Teksttreci395pt3"/>
          <w:b/>
          <w:bCs/>
          <w:smallCaps w:val="0"/>
          <w:color w:val="000000"/>
        </w:rPr>
        <w:t xml:space="preserve"> C</w:t>
      </w:r>
      <w:r>
        <w:rPr>
          <w:rStyle w:val="Teksttreci3"/>
          <w:b/>
          <w:bCs/>
          <w:smallCaps/>
          <w:color w:val="000000"/>
        </w:rPr>
        <w:t>ontract</w:t>
      </w:r>
      <w:bookmarkEnd w:id="34"/>
    </w:p>
    <w:p w:rsidR="00000000" w:rsidRDefault="00836728">
      <w:pPr>
        <w:pStyle w:val="Teksttreci1"/>
        <w:numPr>
          <w:ilvl w:val="0"/>
          <w:numId w:val="25"/>
        </w:numPr>
        <w:shd w:val="clear" w:color="auto" w:fill="auto"/>
        <w:tabs>
          <w:tab w:val="left" w:pos="720"/>
        </w:tabs>
        <w:spacing w:before="0" w:after="205" w:line="190" w:lineRule="exact"/>
        <w:ind w:firstLine="0"/>
      </w:pPr>
      <w:r>
        <w:rPr>
          <w:rStyle w:val="Teksttreci"/>
          <w:color w:val="000000"/>
        </w:rPr>
        <w:t>Employer's termination for convenience:</w:t>
      </w:r>
    </w:p>
    <w:p w:rsidR="00000000" w:rsidRDefault="00836728">
      <w:pPr>
        <w:pStyle w:val="Teksttreci1"/>
        <w:numPr>
          <w:ilvl w:val="1"/>
          <w:numId w:val="25"/>
        </w:numPr>
        <w:shd w:val="clear" w:color="auto" w:fill="auto"/>
        <w:tabs>
          <w:tab w:val="left" w:pos="1421"/>
        </w:tabs>
        <w:spacing w:before="0" w:after="180"/>
        <w:ind w:left="1420" w:right="20" w:hanging="700"/>
      </w:pPr>
      <w:r>
        <w:rPr>
          <w:rStyle w:val="Teksttreci"/>
          <w:color w:val="000000"/>
        </w:rPr>
        <w:t>The Employer shall have the</w:t>
      </w:r>
      <w:r>
        <w:rPr>
          <w:rStyle w:val="Teksttreci"/>
          <w:color w:val="000000"/>
        </w:rPr>
        <w:t xml:space="preserve"> right to terminate the Contract in whole or in part upon 1 month' prior written notice for the Employer's convenience.</w:t>
      </w:r>
    </w:p>
    <w:p w:rsidR="00000000" w:rsidRDefault="00836728">
      <w:pPr>
        <w:pStyle w:val="Teksttreci1"/>
        <w:numPr>
          <w:ilvl w:val="1"/>
          <w:numId w:val="25"/>
        </w:numPr>
        <w:shd w:val="clear" w:color="auto" w:fill="auto"/>
        <w:tabs>
          <w:tab w:val="left" w:pos="1435"/>
        </w:tabs>
        <w:spacing w:before="0" w:after="180"/>
        <w:ind w:left="1420" w:right="20" w:hanging="700"/>
      </w:pPr>
      <w:r>
        <w:rPr>
          <w:rStyle w:val="Teksttreci"/>
          <w:color w:val="000000"/>
        </w:rPr>
        <w:t>If the Employer terminates the Contract for convenience, the Parties shall liaise how to proceed with the Contractor's Works and th</w:t>
      </w:r>
      <w:r>
        <w:rPr>
          <w:rStyle w:val="Teksttreci"/>
          <w:color w:val="000000"/>
        </w:rPr>
        <w:t>e Contractor shall comply with the Employer's instructions (if any) in this respect. To the extent that the Contractor's Works have not yet been handed over to the Employer, the Employer may instruct the Contractor to hand them over to the Employer in whol</w:t>
      </w:r>
      <w:r>
        <w:rPr>
          <w:rStyle w:val="Teksttreci"/>
          <w:color w:val="000000"/>
        </w:rPr>
        <w:t>e or in part.</w:t>
      </w:r>
    </w:p>
    <w:p w:rsidR="00000000" w:rsidRDefault="00836728">
      <w:pPr>
        <w:pStyle w:val="Teksttreci1"/>
        <w:numPr>
          <w:ilvl w:val="1"/>
          <w:numId w:val="25"/>
        </w:numPr>
        <w:shd w:val="clear" w:color="auto" w:fill="auto"/>
        <w:tabs>
          <w:tab w:val="left" w:pos="1421"/>
        </w:tabs>
        <w:spacing w:before="0" w:after="239"/>
        <w:ind w:left="1420" w:right="20" w:hanging="700"/>
      </w:pPr>
      <w:r>
        <w:rPr>
          <w:rStyle w:val="Teksttreci"/>
          <w:color w:val="000000"/>
        </w:rPr>
        <w:t>The Contractor shall be entitled to a pro-rata payment of the Contract Price corresponding with (i) the pro-rata value of the Contractor's Works, and (ii) any additional Cost reasonably incurred by the Contractor for the purpose of perfo</w:t>
      </w:r>
      <w:r>
        <w:rPr>
          <w:rStyle w:val="Teksttreci"/>
          <w:color w:val="000000"/>
        </w:rPr>
        <w:t>rming the Contract, and (iii) a lump-sum compensation for the works and services not performed by the Contractor as a result of the termination in the amount of 5 percent of the remainder of the Contract Price (that is, 5 percent of [the Contract Price min</w:t>
      </w:r>
      <w:r>
        <w:rPr>
          <w:rStyle w:val="Teksttreci"/>
          <w:color w:val="000000"/>
        </w:rPr>
        <w:t>us the amounts to be paid to the Contractor pursuant to Sub-Clauses 27.1 (c)(i)(ii) above]).</w:t>
      </w:r>
    </w:p>
    <w:p w:rsidR="00000000" w:rsidRDefault="00836728">
      <w:pPr>
        <w:pStyle w:val="Teksttreci1"/>
        <w:numPr>
          <w:ilvl w:val="0"/>
          <w:numId w:val="25"/>
        </w:numPr>
        <w:shd w:val="clear" w:color="auto" w:fill="auto"/>
        <w:tabs>
          <w:tab w:val="left" w:pos="720"/>
        </w:tabs>
        <w:spacing w:before="0" w:after="205" w:line="190" w:lineRule="exact"/>
        <w:ind w:firstLine="0"/>
      </w:pPr>
      <w:r>
        <w:rPr>
          <w:rStyle w:val="Teksttreci"/>
          <w:color w:val="000000"/>
        </w:rPr>
        <w:t>Employer's termination for good cause:</w:t>
      </w:r>
    </w:p>
    <w:p w:rsidR="00000000" w:rsidRDefault="00836728">
      <w:pPr>
        <w:pStyle w:val="Teksttreci1"/>
        <w:numPr>
          <w:ilvl w:val="1"/>
          <w:numId w:val="25"/>
        </w:numPr>
        <w:shd w:val="clear" w:color="auto" w:fill="auto"/>
        <w:tabs>
          <w:tab w:val="left" w:pos="1421"/>
        </w:tabs>
        <w:spacing w:before="0" w:after="180"/>
        <w:ind w:left="1420" w:right="20" w:hanging="700"/>
      </w:pPr>
      <w:r>
        <w:rPr>
          <w:rStyle w:val="Teksttreci"/>
          <w:color w:val="000000"/>
        </w:rPr>
        <w:t>The Employer shall have the right to terminate the Contract for good cause if (i) the Project is aborted or suspe</w:t>
      </w:r>
      <w:r>
        <w:rPr>
          <w:rStyle w:val="Teksttreci"/>
          <w:color w:val="000000"/>
        </w:rPr>
        <w:t>nded for more than one hundred (100) Days or (ii) the Main Contract is terminated or (iii) the Employer is prevented from performing the Main Contract by any Legal Requirement (for example without limitation because of an embargo or export control issues),</w:t>
      </w:r>
      <w:r>
        <w:rPr>
          <w:rStyle w:val="Teksttreci"/>
          <w:color w:val="000000"/>
        </w:rPr>
        <w:t xml:space="preserve"> for reasons not attributable to the Employer.</w:t>
      </w:r>
    </w:p>
    <w:p w:rsidR="00000000" w:rsidRDefault="00836728">
      <w:pPr>
        <w:pStyle w:val="Teksttreci1"/>
        <w:numPr>
          <w:ilvl w:val="1"/>
          <w:numId w:val="25"/>
        </w:numPr>
        <w:shd w:val="clear" w:color="auto" w:fill="auto"/>
        <w:tabs>
          <w:tab w:val="left" w:pos="1435"/>
        </w:tabs>
        <w:spacing w:before="0" w:after="180"/>
        <w:ind w:left="1420" w:right="20" w:hanging="700"/>
      </w:pPr>
      <w:r>
        <w:rPr>
          <w:rStyle w:val="Teksttreci"/>
          <w:color w:val="000000"/>
        </w:rPr>
        <w:t>If the Employer terminates the Contract for good cause, Clauses 27.1(b) shall apply accordingly.</w:t>
      </w:r>
    </w:p>
    <w:p w:rsidR="00000000" w:rsidRDefault="00836728">
      <w:pPr>
        <w:pStyle w:val="Teksttreci1"/>
        <w:numPr>
          <w:ilvl w:val="1"/>
          <w:numId w:val="25"/>
        </w:numPr>
        <w:shd w:val="clear" w:color="auto" w:fill="auto"/>
        <w:tabs>
          <w:tab w:val="left" w:pos="1421"/>
        </w:tabs>
        <w:spacing w:before="0" w:after="239"/>
        <w:ind w:left="1420" w:right="20" w:hanging="700"/>
      </w:pPr>
      <w:r>
        <w:rPr>
          <w:rStyle w:val="Teksttreci"/>
          <w:color w:val="000000"/>
        </w:rPr>
        <w:t>The Contractor shall be entitled to a pro-rata payment of the Contract Price corresponding with (i) th</w:t>
      </w:r>
      <w:r>
        <w:rPr>
          <w:rStyle w:val="Teksttreci"/>
          <w:color w:val="000000"/>
        </w:rPr>
        <w:t>e pro-rata value of the Contractor's Works, and (ii) any additional Cost reasonably incurred by the Contractor for the purpose of performing the Contract. However, the Contractor shall not be entitled to any payment with respect to the works and services n</w:t>
      </w:r>
      <w:r>
        <w:rPr>
          <w:rStyle w:val="Teksttreci"/>
          <w:color w:val="000000"/>
        </w:rPr>
        <w:t>ot performed by the Contractor as a result of the termination.</w:t>
      </w:r>
    </w:p>
    <w:p w:rsidR="00000000" w:rsidRDefault="00836728">
      <w:pPr>
        <w:pStyle w:val="Teksttreci1"/>
        <w:numPr>
          <w:ilvl w:val="0"/>
          <w:numId w:val="25"/>
        </w:numPr>
        <w:shd w:val="clear" w:color="auto" w:fill="auto"/>
        <w:tabs>
          <w:tab w:val="left" w:pos="720"/>
        </w:tabs>
        <w:spacing w:before="0" w:after="201" w:line="190" w:lineRule="exact"/>
        <w:ind w:firstLine="0"/>
      </w:pPr>
      <w:r>
        <w:rPr>
          <w:rStyle w:val="Teksttreci"/>
          <w:color w:val="000000"/>
        </w:rPr>
        <w:t>Employer's termination for default:</w:t>
      </w:r>
    </w:p>
    <w:p w:rsidR="00000000" w:rsidRDefault="00836728">
      <w:pPr>
        <w:pStyle w:val="Teksttreci1"/>
        <w:shd w:val="clear" w:color="auto" w:fill="auto"/>
        <w:spacing w:before="0" w:after="180" w:line="269" w:lineRule="exact"/>
        <w:ind w:left="1420" w:right="20" w:hanging="700"/>
      </w:pPr>
      <w:r>
        <w:rPr>
          <w:rStyle w:val="Teksttreci"/>
          <w:color w:val="000000"/>
        </w:rPr>
        <w:t>(a) The Employer shall have the right to terminate the Contract in whole or in part for default:</w:t>
      </w:r>
    </w:p>
    <w:p w:rsidR="00000000" w:rsidRDefault="00836728">
      <w:pPr>
        <w:pStyle w:val="Teksttreci1"/>
        <w:shd w:val="clear" w:color="auto" w:fill="auto"/>
        <w:spacing w:before="0" w:line="269" w:lineRule="exact"/>
        <w:ind w:left="1420" w:right="20" w:firstLine="0"/>
        <w:jc w:val="right"/>
      </w:pPr>
      <w:r>
        <w:rPr>
          <w:rStyle w:val="Teksttreci"/>
          <w:color w:val="000000"/>
        </w:rPr>
        <w:t>(i) if the Contractor fails</w:t>
      </w:r>
      <w:r>
        <w:rPr>
          <w:rStyle w:val="Teksttreci"/>
          <w:color w:val="000000"/>
        </w:rPr>
        <w:t xml:space="preserve"> to comply with any of his obligations under the Contract and does not comply with a request by the Employer</w:t>
      </w:r>
      <w:r>
        <w:br w:type="page"/>
      </w:r>
    </w:p>
    <w:p w:rsidR="00000000" w:rsidRDefault="00836728">
      <w:pPr>
        <w:pStyle w:val="Teksttreci1"/>
        <w:shd w:val="clear" w:color="auto" w:fill="auto"/>
        <w:spacing w:before="0" w:after="180"/>
        <w:ind w:left="1420" w:right="20" w:firstLine="0"/>
        <w:jc w:val="left"/>
      </w:pPr>
      <w:r>
        <w:rPr>
          <w:rStyle w:val="Teksttreci"/>
          <w:color w:val="000000"/>
        </w:rPr>
        <w:lastRenderedPageBreak/>
        <w:t>to remedy that failure within a reasonable time, however not less than 14 Days;</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w:t>
      </w:r>
      <w:r>
        <w:rPr>
          <w:rStyle w:val="Teksttreci22"/>
          <w:color w:val="000000"/>
        </w:rPr>
        <w:t>f th</w:t>
      </w:r>
      <w:r>
        <w:rPr>
          <w:rStyle w:val="Teksttreci"/>
          <w:color w:val="000000"/>
        </w:rPr>
        <w:t xml:space="preserve">e </w:t>
      </w:r>
      <w:r>
        <w:rPr>
          <w:rStyle w:val="Teksttreci22"/>
          <w:color w:val="000000"/>
        </w:rPr>
        <w:t>Contractor fa</w:t>
      </w:r>
      <w:r>
        <w:rPr>
          <w:rStyle w:val="Teksttreci"/>
          <w:color w:val="000000"/>
        </w:rPr>
        <w:t>il</w:t>
      </w:r>
      <w:r>
        <w:rPr>
          <w:rStyle w:val="Teksttreci22"/>
          <w:color w:val="000000"/>
        </w:rPr>
        <w:t>s to comp</w:t>
      </w:r>
      <w:r>
        <w:rPr>
          <w:rStyle w:val="Teksttreci"/>
          <w:color w:val="000000"/>
        </w:rPr>
        <w:t>l</w:t>
      </w:r>
      <w:r>
        <w:rPr>
          <w:rStyle w:val="Teksttreci22"/>
          <w:color w:val="000000"/>
        </w:rPr>
        <w:t>y w</w:t>
      </w:r>
      <w:r>
        <w:rPr>
          <w:rStyle w:val="Teksttreci"/>
          <w:color w:val="000000"/>
        </w:rPr>
        <w:t>i</w:t>
      </w:r>
      <w:r>
        <w:rPr>
          <w:rStyle w:val="Teksttreci22"/>
          <w:color w:val="000000"/>
        </w:rPr>
        <w:t>th h</w:t>
      </w:r>
      <w:r>
        <w:rPr>
          <w:rStyle w:val="Teksttreci"/>
          <w:color w:val="000000"/>
        </w:rPr>
        <w:t>i</w:t>
      </w:r>
      <w:r>
        <w:rPr>
          <w:rStyle w:val="Teksttreci22"/>
          <w:color w:val="000000"/>
        </w:rPr>
        <w:t>s ob</w:t>
      </w:r>
      <w:r>
        <w:rPr>
          <w:rStyle w:val="Teksttreci"/>
          <w:color w:val="000000"/>
        </w:rPr>
        <w:t>li</w:t>
      </w:r>
      <w:r>
        <w:rPr>
          <w:rStyle w:val="Teksttreci22"/>
          <w:color w:val="000000"/>
        </w:rPr>
        <w:t>gat</w:t>
      </w:r>
      <w:r>
        <w:rPr>
          <w:rStyle w:val="Teksttreci"/>
          <w:color w:val="000000"/>
        </w:rPr>
        <w:t>i</w:t>
      </w:r>
      <w:r>
        <w:rPr>
          <w:rStyle w:val="Teksttreci22"/>
          <w:color w:val="000000"/>
        </w:rPr>
        <w:t>ons und</w:t>
      </w:r>
      <w:r>
        <w:rPr>
          <w:rStyle w:val="Teksttreci"/>
          <w:color w:val="000000"/>
        </w:rPr>
        <w:t>e</w:t>
      </w:r>
      <w:r>
        <w:rPr>
          <w:rStyle w:val="Teksttreci22"/>
          <w:color w:val="000000"/>
        </w:rPr>
        <w:t>r</w:t>
      </w:r>
      <w:r>
        <w:rPr>
          <w:rStyle w:val="Teksttreci22"/>
          <w:color w:val="000000"/>
        </w:rPr>
        <w:t xml:space="preserve"> th</w:t>
      </w:r>
      <w:r>
        <w:rPr>
          <w:rStyle w:val="Teksttreci"/>
          <w:color w:val="000000"/>
        </w:rPr>
        <w:t xml:space="preserve">e </w:t>
      </w:r>
      <w:r>
        <w:rPr>
          <w:rStyle w:val="Teksttreci22"/>
          <w:color w:val="000000"/>
        </w:rPr>
        <w:t>Contract, or oth</w:t>
      </w:r>
      <w:r>
        <w:rPr>
          <w:rStyle w:val="Teksttreci"/>
          <w:color w:val="000000"/>
        </w:rPr>
        <w:t>e</w:t>
      </w:r>
      <w:r>
        <w:rPr>
          <w:rStyle w:val="Teksttreci22"/>
          <w:color w:val="000000"/>
        </w:rPr>
        <w:t>rw</w:t>
      </w:r>
      <w:r>
        <w:rPr>
          <w:rStyle w:val="Teksttreci"/>
          <w:color w:val="000000"/>
        </w:rPr>
        <w:t>i</w:t>
      </w:r>
      <w:r>
        <w:rPr>
          <w:rStyle w:val="Teksttreci22"/>
          <w:color w:val="000000"/>
        </w:rPr>
        <w:t>s</w:t>
      </w:r>
      <w:r>
        <w:rPr>
          <w:rStyle w:val="Teksttreci"/>
          <w:color w:val="000000"/>
        </w:rPr>
        <w:t xml:space="preserve">e </w:t>
      </w:r>
      <w:r>
        <w:rPr>
          <w:rStyle w:val="Teksttreci22"/>
          <w:color w:val="000000"/>
        </w:rPr>
        <w:t>b</w:t>
      </w:r>
      <w:r>
        <w:rPr>
          <w:rStyle w:val="Teksttreci"/>
          <w:color w:val="000000"/>
        </w:rPr>
        <w:t>e</w:t>
      </w:r>
      <w:r>
        <w:rPr>
          <w:rStyle w:val="Teksttreci22"/>
          <w:color w:val="000000"/>
        </w:rPr>
        <w:t>hav</w:t>
      </w:r>
      <w:r>
        <w:rPr>
          <w:rStyle w:val="Teksttreci"/>
          <w:color w:val="000000"/>
        </w:rPr>
        <w:t>e</w:t>
      </w:r>
      <w:r>
        <w:rPr>
          <w:rStyle w:val="Teksttreci22"/>
          <w:color w:val="000000"/>
        </w:rPr>
        <w:t>s,</w:t>
      </w:r>
      <w:r>
        <w:rPr>
          <w:rStyle w:val="Teksttreci"/>
          <w:color w:val="000000"/>
        </w:rPr>
        <w:t xml:space="preserve"> i</w:t>
      </w:r>
      <w:r>
        <w:rPr>
          <w:rStyle w:val="Teksttreci22"/>
          <w:color w:val="000000"/>
        </w:rPr>
        <w:t>n a way that g</w:t>
      </w:r>
      <w:r>
        <w:rPr>
          <w:rStyle w:val="Teksttreci"/>
          <w:color w:val="000000"/>
        </w:rPr>
        <w:t>i</w:t>
      </w:r>
      <w:r>
        <w:rPr>
          <w:rStyle w:val="Teksttreci22"/>
          <w:color w:val="000000"/>
        </w:rPr>
        <w:t>v</w:t>
      </w:r>
      <w:r>
        <w:rPr>
          <w:rStyle w:val="Teksttreci"/>
          <w:color w:val="000000"/>
        </w:rPr>
        <w:t>e</w:t>
      </w:r>
      <w:r>
        <w:rPr>
          <w:rStyle w:val="Teksttreci22"/>
          <w:color w:val="000000"/>
        </w:rPr>
        <w:t>s r</w:t>
      </w:r>
      <w:r>
        <w:rPr>
          <w:rStyle w:val="Teksttreci"/>
          <w:color w:val="000000"/>
        </w:rPr>
        <w:t>i</w:t>
      </w:r>
      <w:r>
        <w:rPr>
          <w:rStyle w:val="Teksttreci22"/>
          <w:color w:val="000000"/>
        </w:rPr>
        <w:t>s</w:t>
      </w:r>
      <w:r>
        <w:rPr>
          <w:rStyle w:val="Teksttreci"/>
          <w:color w:val="000000"/>
        </w:rPr>
        <w:t xml:space="preserve">e </w:t>
      </w:r>
      <w:r>
        <w:rPr>
          <w:rStyle w:val="Teksttreci22"/>
          <w:color w:val="000000"/>
        </w:rPr>
        <w:t>to doubts as to wh</w:t>
      </w:r>
      <w:r>
        <w:rPr>
          <w:rStyle w:val="Teksttreci"/>
          <w:color w:val="000000"/>
        </w:rPr>
        <w:t>e</w:t>
      </w:r>
      <w:r>
        <w:rPr>
          <w:rStyle w:val="Teksttreci22"/>
          <w:color w:val="000000"/>
        </w:rPr>
        <w:t>th</w:t>
      </w:r>
      <w:r>
        <w:rPr>
          <w:rStyle w:val="Teksttreci"/>
          <w:color w:val="000000"/>
        </w:rPr>
        <w:t>e</w:t>
      </w:r>
      <w:r>
        <w:rPr>
          <w:rStyle w:val="Teksttreci22"/>
          <w:color w:val="000000"/>
        </w:rPr>
        <w:t>r th</w:t>
      </w:r>
      <w:r>
        <w:rPr>
          <w:rStyle w:val="Teksttreci"/>
          <w:color w:val="000000"/>
        </w:rPr>
        <w:t xml:space="preserve">e </w:t>
      </w:r>
      <w:r>
        <w:rPr>
          <w:rStyle w:val="Teksttreci22"/>
          <w:color w:val="000000"/>
        </w:rPr>
        <w:t>Contractor has th</w:t>
      </w:r>
      <w:r>
        <w:rPr>
          <w:rStyle w:val="Teksttreci"/>
          <w:color w:val="000000"/>
        </w:rPr>
        <w:t xml:space="preserve">e </w:t>
      </w:r>
      <w:r>
        <w:rPr>
          <w:rStyle w:val="Teksttreci22"/>
          <w:color w:val="000000"/>
        </w:rPr>
        <w:t>n</w:t>
      </w:r>
      <w:r>
        <w:rPr>
          <w:rStyle w:val="Teksttreci"/>
          <w:color w:val="000000"/>
        </w:rPr>
        <w:t>e</w:t>
      </w:r>
      <w:r>
        <w:rPr>
          <w:rStyle w:val="Teksttreci22"/>
          <w:color w:val="000000"/>
        </w:rPr>
        <w:t>c</w:t>
      </w:r>
      <w:r>
        <w:rPr>
          <w:rStyle w:val="Teksttreci"/>
          <w:color w:val="000000"/>
        </w:rPr>
        <w:t>e</w:t>
      </w:r>
      <w:r>
        <w:rPr>
          <w:rStyle w:val="Teksttreci22"/>
          <w:color w:val="000000"/>
        </w:rPr>
        <w:t>ssary</w:t>
      </w:r>
      <w:r>
        <w:rPr>
          <w:rStyle w:val="Teksttreci"/>
          <w:color w:val="000000"/>
        </w:rPr>
        <w:t xml:space="preserve"> e</w:t>
      </w:r>
      <w:r>
        <w:rPr>
          <w:rStyle w:val="Teksttreci22"/>
          <w:color w:val="000000"/>
        </w:rPr>
        <w:t>xp</w:t>
      </w:r>
      <w:r>
        <w:rPr>
          <w:rStyle w:val="Teksttreci"/>
          <w:color w:val="000000"/>
        </w:rPr>
        <w:t>e</w:t>
      </w:r>
      <w:r>
        <w:rPr>
          <w:rStyle w:val="Teksttreci22"/>
          <w:color w:val="000000"/>
        </w:rPr>
        <w:t>r</w:t>
      </w:r>
      <w:r>
        <w:rPr>
          <w:rStyle w:val="Teksttreci"/>
          <w:color w:val="000000"/>
        </w:rPr>
        <w:t>ie</w:t>
      </w:r>
      <w:r>
        <w:rPr>
          <w:rStyle w:val="Teksttreci22"/>
          <w:color w:val="000000"/>
        </w:rPr>
        <w:t>nc</w:t>
      </w:r>
      <w:r>
        <w:rPr>
          <w:rStyle w:val="Teksttreci"/>
          <w:color w:val="000000"/>
        </w:rPr>
        <w:t>e</w:t>
      </w:r>
      <w:r>
        <w:rPr>
          <w:rStyle w:val="Teksttreci22"/>
          <w:color w:val="000000"/>
        </w:rPr>
        <w:t>, capac</w:t>
      </w:r>
      <w:r>
        <w:rPr>
          <w:rStyle w:val="Teksttreci"/>
          <w:color w:val="000000"/>
        </w:rPr>
        <w:t>i</w:t>
      </w:r>
      <w:r>
        <w:rPr>
          <w:rStyle w:val="Teksttreci22"/>
          <w:color w:val="000000"/>
        </w:rPr>
        <w:t>t</w:t>
      </w:r>
      <w:r>
        <w:rPr>
          <w:rStyle w:val="Teksttreci"/>
          <w:color w:val="000000"/>
        </w:rPr>
        <w:t>ie</w:t>
      </w:r>
      <w:r>
        <w:rPr>
          <w:rStyle w:val="Teksttreci22"/>
          <w:color w:val="000000"/>
        </w:rPr>
        <w:t>s and r</w:t>
      </w:r>
      <w:r>
        <w:rPr>
          <w:rStyle w:val="Teksttreci"/>
          <w:color w:val="000000"/>
        </w:rPr>
        <w:t>eli</w:t>
      </w:r>
      <w:r>
        <w:rPr>
          <w:rStyle w:val="Teksttreci22"/>
          <w:color w:val="000000"/>
        </w:rPr>
        <w:t>ab</w:t>
      </w:r>
      <w:r>
        <w:rPr>
          <w:rStyle w:val="Teksttreci"/>
          <w:color w:val="000000"/>
        </w:rPr>
        <w:t>ili</w:t>
      </w:r>
      <w:r>
        <w:rPr>
          <w:rStyle w:val="Teksttreci22"/>
          <w:color w:val="000000"/>
        </w:rPr>
        <w:t>ty and w</w:t>
      </w:r>
      <w:r>
        <w:rPr>
          <w:rStyle w:val="Teksttreci"/>
          <w:color w:val="000000"/>
        </w:rPr>
        <w:t xml:space="preserve">ill </w:t>
      </w:r>
      <w:r>
        <w:rPr>
          <w:rStyle w:val="Teksttreci22"/>
          <w:color w:val="000000"/>
        </w:rPr>
        <w:t>prop</w:t>
      </w:r>
      <w:r>
        <w:rPr>
          <w:rStyle w:val="Teksttreci"/>
          <w:color w:val="000000"/>
        </w:rPr>
        <w:t>e</w:t>
      </w:r>
      <w:r>
        <w:rPr>
          <w:rStyle w:val="Teksttreci22"/>
          <w:color w:val="000000"/>
        </w:rPr>
        <w:t>r</w:t>
      </w:r>
      <w:r>
        <w:rPr>
          <w:rStyle w:val="Teksttreci"/>
          <w:color w:val="000000"/>
        </w:rPr>
        <w:t>l</w:t>
      </w:r>
      <w:r>
        <w:rPr>
          <w:rStyle w:val="Teksttreci22"/>
          <w:color w:val="000000"/>
        </w:rPr>
        <w:t>y p</w:t>
      </w:r>
      <w:r>
        <w:rPr>
          <w:rStyle w:val="Teksttreci"/>
          <w:color w:val="000000"/>
        </w:rPr>
        <w:t>e</w:t>
      </w:r>
      <w:r>
        <w:rPr>
          <w:rStyle w:val="Teksttreci22"/>
          <w:color w:val="000000"/>
        </w:rPr>
        <w:t>rform th</w:t>
      </w:r>
      <w:r>
        <w:rPr>
          <w:rStyle w:val="Teksttreci"/>
          <w:color w:val="000000"/>
        </w:rPr>
        <w:t xml:space="preserve">e </w:t>
      </w:r>
      <w:r>
        <w:rPr>
          <w:rStyle w:val="Teksttreci22"/>
          <w:color w:val="000000"/>
        </w:rPr>
        <w:t>Contract</w:t>
      </w:r>
      <w:r>
        <w:rPr>
          <w:rStyle w:val="Teksttreci"/>
          <w:color w:val="000000"/>
        </w:rPr>
        <w:t>; Not Applicable</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if competitor(s) of the Employer</w:t>
      </w:r>
      <w:r>
        <w:rPr>
          <w:rStyle w:val="Teksttreci"/>
          <w:color w:val="000000"/>
        </w:rPr>
        <w:t xml:space="preserve"> acquire(s) equities enabling it to control the Contractofs operation without the Employer's prior written consent;</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if the Contractor, the Contractor's Personnel, a Subcontractor or a Subcontractor's Personnel gives, offers to give, demands or accept</w:t>
      </w:r>
      <w:r>
        <w:rPr>
          <w:rStyle w:val="Teksttreci"/>
          <w:color w:val="000000"/>
        </w:rPr>
        <w:t>s, directly or indirectly, to or from any person, any bribe or any other thing or value or any other benefit, as an inducement or reward for doing or refraining from doing anything in relation to the Contract; or</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if the Contractor becomes insolvent or</w:t>
      </w:r>
      <w:r>
        <w:rPr>
          <w:rStyle w:val="Teksttreci"/>
          <w:color w:val="000000"/>
        </w:rPr>
        <w:t xml:space="preserve"> bankrupt, or if the Contractor or a third party applies for insolvency or bankruptcy or similar proceedings against the Contractor, or if such proceedings are instituted against him by the competent authorities and that have not been closed within ninety </w:t>
      </w:r>
      <w:r>
        <w:rPr>
          <w:rStyle w:val="Teksttreci"/>
          <w:color w:val="000000"/>
        </w:rPr>
        <w:t>(90) Days in relation to the Contractor; and</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if the Contractor does not comply with its obligations pursuant to Clauses 24 (Securities) and 25 (Insurances);</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if the direct payment pursuant to Clause 5.6 above to a Subcontractor or further subco</w:t>
      </w:r>
      <w:r>
        <w:rPr>
          <w:rStyle w:val="Teksttreci"/>
          <w:color w:val="000000"/>
        </w:rPr>
        <w:t>ntractor has been made five times, or shall the need arise to make direct payments of the amount higher than 5% of the Contract value;</w:t>
      </w:r>
    </w:p>
    <w:p w:rsidR="00000000" w:rsidRDefault="00836728">
      <w:pPr>
        <w:pStyle w:val="Teksttreci1"/>
        <w:numPr>
          <w:ilvl w:val="0"/>
          <w:numId w:val="26"/>
        </w:numPr>
        <w:shd w:val="clear" w:color="auto" w:fill="auto"/>
        <w:tabs>
          <w:tab w:val="left" w:pos="1430"/>
        </w:tabs>
        <w:spacing w:before="0" w:after="180"/>
        <w:ind w:left="1420" w:right="20" w:hanging="700"/>
      </w:pPr>
      <w:r>
        <w:rPr>
          <w:rStyle w:val="Teksttreci"/>
          <w:color w:val="000000"/>
        </w:rPr>
        <w:t>in all other cases which are expressly stated to give the Employer the right to terminate the Contract for defaul</w:t>
      </w:r>
      <w:r>
        <w:rPr>
          <w:rStyle w:val="Teksttreci"/>
          <w:color w:val="000000"/>
        </w:rPr>
        <w:t>t elsewhere in this Contract.</w:t>
      </w:r>
    </w:p>
    <w:p w:rsidR="00000000" w:rsidRDefault="00836728">
      <w:pPr>
        <w:pStyle w:val="Teksttreci1"/>
        <w:numPr>
          <w:ilvl w:val="1"/>
          <w:numId w:val="26"/>
        </w:numPr>
        <w:shd w:val="clear" w:color="auto" w:fill="auto"/>
        <w:tabs>
          <w:tab w:val="left" w:pos="735"/>
        </w:tabs>
        <w:spacing w:before="0" w:after="180"/>
        <w:ind w:left="720" w:right="20" w:hanging="700"/>
      </w:pPr>
      <w:r>
        <w:rPr>
          <w:rStyle w:val="Teksttreci"/>
          <w:color w:val="000000"/>
        </w:rPr>
        <w:t>If the Employer terminates the Contract for default, Clauses 27.1(b) shall apply accordingly.</w:t>
      </w:r>
    </w:p>
    <w:p w:rsidR="00000000" w:rsidRDefault="00836728">
      <w:pPr>
        <w:pStyle w:val="Teksttreci1"/>
        <w:numPr>
          <w:ilvl w:val="1"/>
          <w:numId w:val="26"/>
        </w:numPr>
        <w:shd w:val="clear" w:color="auto" w:fill="auto"/>
        <w:tabs>
          <w:tab w:val="left" w:pos="721"/>
        </w:tabs>
        <w:spacing w:before="0" w:after="180"/>
        <w:ind w:left="720" w:right="20" w:hanging="700"/>
      </w:pPr>
      <w:r>
        <w:rPr>
          <w:rStyle w:val="Teksttreci"/>
          <w:color w:val="000000"/>
        </w:rPr>
        <w:t>The Employer shall have the</w:t>
      </w:r>
      <w:r>
        <w:rPr>
          <w:rStyle w:val="Teksttreci"/>
          <w:color w:val="000000"/>
        </w:rPr>
        <w:t xml:space="preserve"> right to decide in his sole discretion if and to what extent he wants to use the Contractor's Works.</w:t>
      </w:r>
    </w:p>
    <w:p w:rsidR="00000000" w:rsidRDefault="00836728">
      <w:pPr>
        <w:pStyle w:val="Teksttreci1"/>
        <w:numPr>
          <w:ilvl w:val="1"/>
          <w:numId w:val="26"/>
        </w:numPr>
        <w:shd w:val="clear" w:color="auto" w:fill="auto"/>
        <w:tabs>
          <w:tab w:val="left" w:pos="721"/>
        </w:tabs>
        <w:spacing w:before="0" w:after="180"/>
        <w:ind w:left="720" w:right="20" w:hanging="700"/>
      </w:pPr>
      <w:r>
        <w:rPr>
          <w:rStyle w:val="Teksttreci"/>
          <w:color w:val="000000"/>
        </w:rPr>
        <w:t>The Contractor shall be entitled to a pro-rata payment of the Contract Price corresponding with the pro-rata value of the Contractor's Works performe</w:t>
      </w:r>
      <w:r>
        <w:rPr>
          <w:rStyle w:val="Teksttreci"/>
          <w:color w:val="000000"/>
        </w:rPr>
        <w:t>d until the date of termination.</w:t>
      </w:r>
    </w:p>
    <w:p w:rsidR="00000000" w:rsidRDefault="00836728">
      <w:pPr>
        <w:pStyle w:val="Teksttreci1"/>
        <w:numPr>
          <w:ilvl w:val="1"/>
          <w:numId w:val="26"/>
        </w:numPr>
        <w:shd w:val="clear" w:color="auto" w:fill="auto"/>
        <w:tabs>
          <w:tab w:val="left" w:pos="721"/>
        </w:tabs>
        <w:spacing w:before="0"/>
        <w:ind w:left="720" w:right="20" w:hanging="700"/>
      </w:pPr>
      <w:r>
        <w:rPr>
          <w:rStyle w:val="Teksttreci"/>
          <w:color w:val="000000"/>
        </w:rPr>
        <w:t>The Employer shall be entitled to a refund of payments made by him to the Contractor for the Contractor's Works, which are in excess of payment due to the Contractor in accordance to sub-clause 27.4 (d).</w:t>
      </w:r>
      <w:r>
        <w:br w:type="page"/>
      </w:r>
    </w:p>
    <w:p w:rsidR="00000000" w:rsidRDefault="00836728">
      <w:pPr>
        <w:pStyle w:val="Teksttreci1"/>
        <w:shd w:val="clear" w:color="auto" w:fill="auto"/>
        <w:spacing w:before="0" w:after="239"/>
        <w:ind w:left="1420" w:right="20"/>
        <w:jc w:val="left"/>
      </w:pPr>
      <w:r>
        <w:rPr>
          <w:rStyle w:val="Teksttreci"/>
          <w:color w:val="000000"/>
        </w:rPr>
        <w:lastRenderedPageBreak/>
        <w:t xml:space="preserve">(f) Further, </w:t>
      </w:r>
      <w:r>
        <w:rPr>
          <w:rStyle w:val="Teksttreci"/>
          <w:color w:val="000000"/>
        </w:rPr>
        <w:t>the Employer shall be entitled to compensation of the damage incurred by him as a result of the termination.</w:t>
      </w:r>
    </w:p>
    <w:p w:rsidR="00000000" w:rsidRDefault="00836728">
      <w:pPr>
        <w:pStyle w:val="Teksttreci1"/>
        <w:numPr>
          <w:ilvl w:val="0"/>
          <w:numId w:val="25"/>
        </w:numPr>
        <w:shd w:val="clear" w:color="auto" w:fill="auto"/>
        <w:tabs>
          <w:tab w:val="left" w:pos="710"/>
        </w:tabs>
        <w:spacing w:before="0" w:after="264" w:line="190" w:lineRule="exact"/>
        <w:ind w:left="720"/>
      </w:pPr>
      <w:r>
        <w:rPr>
          <w:rStyle w:val="Teksttreci"/>
          <w:color w:val="000000"/>
        </w:rPr>
        <w:t>Contractor's termination for default:</w:t>
      </w:r>
    </w:p>
    <w:p w:rsidR="00000000" w:rsidRDefault="00836728">
      <w:pPr>
        <w:pStyle w:val="Teksttreci1"/>
        <w:numPr>
          <w:ilvl w:val="1"/>
          <w:numId w:val="25"/>
        </w:numPr>
        <w:shd w:val="clear" w:color="auto" w:fill="auto"/>
        <w:tabs>
          <w:tab w:val="left" w:pos="1421"/>
        </w:tabs>
        <w:spacing w:before="0" w:after="201" w:line="190" w:lineRule="exact"/>
        <w:ind w:left="720" w:firstLine="0"/>
      </w:pPr>
      <w:r>
        <w:rPr>
          <w:rStyle w:val="Teksttreci"/>
          <w:color w:val="000000"/>
        </w:rPr>
        <w:t>The Contractor shall have the right to terminate the Contract for default:</w:t>
      </w:r>
    </w:p>
    <w:p w:rsidR="00000000" w:rsidRDefault="00836728">
      <w:pPr>
        <w:pStyle w:val="Teksttreci1"/>
        <w:numPr>
          <w:ilvl w:val="2"/>
          <w:numId w:val="25"/>
        </w:numPr>
        <w:shd w:val="clear" w:color="auto" w:fill="auto"/>
        <w:tabs>
          <w:tab w:val="left" w:pos="2150"/>
        </w:tabs>
        <w:spacing w:before="0" w:after="184" w:line="269" w:lineRule="exact"/>
        <w:ind w:left="2140" w:right="20" w:hanging="700"/>
      </w:pPr>
      <w:r>
        <w:rPr>
          <w:rStyle w:val="Teksttreci"/>
          <w:color w:val="000000"/>
        </w:rPr>
        <w:t>if the Employer fa</w:t>
      </w:r>
      <w:r>
        <w:rPr>
          <w:rStyle w:val="Teksttreci"/>
          <w:color w:val="000000"/>
        </w:rPr>
        <w:t>ils to make a payment due to the Contractor and the preconditions set out in Clause 21.3(a) are met;</w:t>
      </w:r>
    </w:p>
    <w:p w:rsidR="00000000" w:rsidRDefault="00836728">
      <w:pPr>
        <w:pStyle w:val="Teksttreci1"/>
        <w:numPr>
          <w:ilvl w:val="2"/>
          <w:numId w:val="25"/>
        </w:numPr>
        <w:shd w:val="clear" w:color="auto" w:fill="auto"/>
        <w:tabs>
          <w:tab w:val="left" w:pos="2150"/>
        </w:tabs>
        <w:spacing w:before="0" w:after="180"/>
        <w:ind w:left="2140" w:right="20" w:hanging="700"/>
      </w:pPr>
      <w:r>
        <w:rPr>
          <w:rStyle w:val="Teksttreci"/>
          <w:color w:val="000000"/>
        </w:rPr>
        <w:t>if the Employer becomes insolvent</w:t>
      </w:r>
      <w:r>
        <w:rPr>
          <w:rStyle w:val="Teksttreci"/>
          <w:color w:val="000000"/>
        </w:rPr>
        <w:t xml:space="preserve"> or bankrupt or applies for insolvency or bankruptcy or similar proceedings or such proceedings are instituted against him by the competent authorities and that have not been closed within ninety (90) Days in relation to the Employer; and</w:t>
      </w:r>
    </w:p>
    <w:p w:rsidR="00000000" w:rsidRDefault="00836728">
      <w:pPr>
        <w:pStyle w:val="Teksttreci1"/>
        <w:numPr>
          <w:ilvl w:val="2"/>
          <w:numId w:val="25"/>
        </w:numPr>
        <w:shd w:val="clear" w:color="auto" w:fill="auto"/>
        <w:tabs>
          <w:tab w:val="left" w:pos="2150"/>
        </w:tabs>
        <w:spacing w:before="0" w:after="180"/>
        <w:ind w:left="2140" w:right="20" w:hanging="700"/>
      </w:pPr>
      <w:r>
        <w:rPr>
          <w:rStyle w:val="Teksttreci"/>
          <w:color w:val="000000"/>
        </w:rPr>
        <w:t>in all oth</w:t>
      </w:r>
      <w:r>
        <w:rPr>
          <w:rStyle w:val="Teksttreci"/>
          <w:color w:val="000000"/>
        </w:rPr>
        <w:t>er cases which are expressly stated to give the Contractor the right to terminate the Contract for default elsewhere in this Contract.</w:t>
      </w:r>
    </w:p>
    <w:p w:rsidR="00000000" w:rsidRDefault="00836728">
      <w:pPr>
        <w:pStyle w:val="Teksttreci1"/>
        <w:numPr>
          <w:ilvl w:val="2"/>
          <w:numId w:val="25"/>
        </w:numPr>
        <w:shd w:val="clear" w:color="auto" w:fill="auto"/>
        <w:tabs>
          <w:tab w:val="left" w:pos="2150"/>
        </w:tabs>
        <w:spacing w:before="0" w:after="180"/>
        <w:ind w:left="2140" w:right="20" w:hanging="700"/>
      </w:pPr>
      <w:r>
        <w:rPr>
          <w:rStyle w:val="Teksttreci"/>
          <w:color w:val="000000"/>
        </w:rPr>
        <w:t>if the Contract has been suspended by the Employer in accordance with clause 19.1 and the period of suspension exce</w:t>
      </w:r>
      <w:r>
        <w:rPr>
          <w:rStyle w:val="Teksttreci"/>
          <w:color w:val="000000"/>
        </w:rPr>
        <w:t>eds one-hundred-and-fifty (150) Days.</w:t>
      </w:r>
    </w:p>
    <w:p w:rsidR="00000000" w:rsidRDefault="00836728">
      <w:pPr>
        <w:pStyle w:val="Teksttreci1"/>
        <w:numPr>
          <w:ilvl w:val="2"/>
          <w:numId w:val="25"/>
        </w:numPr>
        <w:shd w:val="clear" w:color="auto" w:fill="auto"/>
        <w:tabs>
          <w:tab w:val="left" w:pos="2174"/>
        </w:tabs>
        <w:spacing w:before="0" w:after="176"/>
        <w:ind w:left="1420" w:right="20" w:firstLine="0"/>
      </w:pPr>
      <w:r>
        <w:rPr>
          <w:rStyle w:val="Teksttreci"/>
          <w:color w:val="000000"/>
        </w:rPr>
        <w:t>if the Employer is in material breach of the Contract and fails to remedy the breach within a reasonable time, however, not less than thirty (30) Days, from the date of Contractor's written request to do so.</w:t>
      </w:r>
    </w:p>
    <w:p w:rsidR="00000000" w:rsidRDefault="00836728">
      <w:pPr>
        <w:pStyle w:val="Teksttreci1"/>
        <w:numPr>
          <w:ilvl w:val="1"/>
          <w:numId w:val="25"/>
        </w:numPr>
        <w:shd w:val="clear" w:color="auto" w:fill="auto"/>
        <w:tabs>
          <w:tab w:val="left" w:pos="1415"/>
        </w:tabs>
        <w:spacing w:before="0" w:after="184" w:line="269" w:lineRule="exact"/>
        <w:ind w:left="1420" w:right="20"/>
        <w:jc w:val="left"/>
      </w:pPr>
      <w:r>
        <w:rPr>
          <w:rStyle w:val="Teksttreci"/>
          <w:color w:val="000000"/>
        </w:rPr>
        <w:t>If the Contractor terminates the Contract for default, Clause 27.1(b) shall apply accordingly.</w:t>
      </w:r>
    </w:p>
    <w:p w:rsidR="00000000" w:rsidRDefault="00836728">
      <w:pPr>
        <w:pStyle w:val="Teksttreci1"/>
        <w:numPr>
          <w:ilvl w:val="1"/>
          <w:numId w:val="25"/>
        </w:numPr>
        <w:shd w:val="clear" w:color="auto" w:fill="auto"/>
        <w:tabs>
          <w:tab w:val="left" w:pos="1401"/>
        </w:tabs>
        <w:spacing w:before="0" w:after="176"/>
        <w:ind w:left="1420" w:right="20"/>
        <w:jc w:val="left"/>
      </w:pPr>
      <w:r>
        <w:rPr>
          <w:rStyle w:val="Teksttreci"/>
          <w:color w:val="000000"/>
        </w:rPr>
        <w:t>The Contractor shall be entitled to a pro-rata payment of the Contract Price as specified in Clause 27.1(c).</w:t>
      </w:r>
    </w:p>
    <w:p w:rsidR="00000000" w:rsidRDefault="00836728">
      <w:pPr>
        <w:pStyle w:val="Teksttreci1"/>
        <w:numPr>
          <w:ilvl w:val="1"/>
          <w:numId w:val="25"/>
        </w:numPr>
        <w:shd w:val="clear" w:color="auto" w:fill="auto"/>
        <w:tabs>
          <w:tab w:val="left" w:pos="1415"/>
        </w:tabs>
        <w:spacing w:before="0" w:after="184" w:line="269" w:lineRule="exact"/>
        <w:ind w:left="1420" w:right="20"/>
        <w:jc w:val="left"/>
      </w:pPr>
      <w:r>
        <w:rPr>
          <w:rStyle w:val="Teksttreci"/>
          <w:color w:val="000000"/>
        </w:rPr>
        <w:t xml:space="preserve">Further, the Contractor shall be entitled </w:t>
      </w:r>
      <w:r>
        <w:rPr>
          <w:rStyle w:val="Teksttreci"/>
          <w:color w:val="000000"/>
        </w:rPr>
        <w:t>to compensation of the damage incurred by him as a result of the.</w:t>
      </w:r>
    </w:p>
    <w:p w:rsidR="00000000" w:rsidRDefault="00836728">
      <w:pPr>
        <w:pStyle w:val="Teksttreci1"/>
        <w:numPr>
          <w:ilvl w:val="0"/>
          <w:numId w:val="25"/>
        </w:numPr>
        <w:shd w:val="clear" w:color="auto" w:fill="auto"/>
        <w:tabs>
          <w:tab w:val="left" w:pos="706"/>
        </w:tabs>
        <w:spacing w:before="0" w:after="491"/>
        <w:ind w:left="720" w:right="20"/>
      </w:pPr>
      <w:r>
        <w:rPr>
          <w:rStyle w:val="Teksttreci"/>
          <w:color w:val="000000"/>
        </w:rPr>
        <w:t>The Parties' termination rights set out in this Clause 27 and elsewhere in the Contract shall be the only rights of the Parties to end the Contract. Any other rights to terminate, resc</w:t>
      </w:r>
      <w:r>
        <w:rPr>
          <w:rStyle w:val="Teksttreci"/>
          <w:color w:val="000000"/>
        </w:rPr>
        <w:t>ind, annul or otherwise end the Contract which a Party may have under any applicable law shall hereby be excluded. Further, the Parties' rights in case of a termination set out in this Clause 27 and elsewhere in the Contract shall also be exclusive. Any ot</w:t>
      </w:r>
      <w:r>
        <w:rPr>
          <w:rStyle w:val="Teksttreci"/>
          <w:color w:val="000000"/>
        </w:rPr>
        <w:t>her rights which a Party may have in case of a termination under any applicable law shall hereby be excluded.</w:t>
      </w:r>
    </w:p>
    <w:p w:rsidR="00000000" w:rsidRDefault="00836728">
      <w:pPr>
        <w:pStyle w:val="Teksttreci30"/>
        <w:shd w:val="clear" w:color="auto" w:fill="auto"/>
        <w:spacing w:before="0" w:after="0" w:line="475" w:lineRule="exact"/>
        <w:ind w:left="720"/>
      </w:pPr>
      <w:bookmarkStart w:id="35" w:name="bookmark34"/>
      <w:r>
        <w:rPr>
          <w:rStyle w:val="Teksttreci395pt2"/>
          <w:b w:val="0"/>
          <w:bCs w:val="0"/>
          <w:smallCaps w:val="0"/>
          <w:color w:val="000000"/>
        </w:rPr>
        <w:t>28.</w:t>
      </w:r>
      <w:r>
        <w:rPr>
          <w:rStyle w:val="Teksttreci3"/>
          <w:b/>
          <w:bCs/>
          <w:smallCaps/>
          <w:color w:val="000000"/>
        </w:rPr>
        <w:t xml:space="preserve"> Governing law</w:t>
      </w:r>
      <w:bookmarkEnd w:id="35"/>
    </w:p>
    <w:p w:rsidR="00000000" w:rsidRDefault="00836728">
      <w:pPr>
        <w:pStyle w:val="Teksttreci1"/>
        <w:numPr>
          <w:ilvl w:val="0"/>
          <w:numId w:val="27"/>
        </w:numPr>
        <w:shd w:val="clear" w:color="auto" w:fill="auto"/>
        <w:tabs>
          <w:tab w:val="left" w:pos="706"/>
        </w:tabs>
        <w:spacing w:before="0" w:line="475" w:lineRule="exact"/>
        <w:ind w:left="720"/>
      </w:pPr>
      <w:r>
        <w:rPr>
          <w:rStyle w:val="Teksttreci"/>
          <w:color w:val="000000"/>
        </w:rPr>
        <w:t>This Contract shall be governed by German law, subject to Clause 28.2 below.</w:t>
      </w:r>
    </w:p>
    <w:p w:rsidR="00000000" w:rsidRDefault="00836728">
      <w:pPr>
        <w:pStyle w:val="Teksttreci1"/>
        <w:numPr>
          <w:ilvl w:val="0"/>
          <w:numId w:val="27"/>
        </w:numPr>
        <w:shd w:val="clear" w:color="auto" w:fill="auto"/>
        <w:tabs>
          <w:tab w:val="left" w:pos="706"/>
        </w:tabs>
        <w:spacing w:before="0" w:line="475" w:lineRule="exact"/>
        <w:ind w:left="720" w:right="800"/>
        <w:jc w:val="left"/>
      </w:pPr>
      <w:r>
        <w:rPr>
          <w:rStyle w:val="Teksttreci"/>
          <w:color w:val="000000"/>
        </w:rPr>
        <w:t>The following provisions of German law shall be excluded and not apply: (a) the German private international law provisions;</w:t>
      </w:r>
      <w:r>
        <w:br w:type="page"/>
      </w:r>
    </w:p>
    <w:p w:rsidR="00000000" w:rsidRDefault="00836728">
      <w:pPr>
        <w:pStyle w:val="Teksttreci1"/>
        <w:numPr>
          <w:ilvl w:val="1"/>
          <w:numId w:val="27"/>
        </w:numPr>
        <w:shd w:val="clear" w:color="auto" w:fill="auto"/>
        <w:tabs>
          <w:tab w:val="left" w:pos="1430"/>
        </w:tabs>
        <w:spacing w:before="0" w:line="475" w:lineRule="exact"/>
        <w:ind w:left="1420" w:hanging="700"/>
      </w:pPr>
      <w:r>
        <w:rPr>
          <w:rStyle w:val="Teksttreci"/>
          <w:color w:val="000000"/>
        </w:rPr>
        <w:lastRenderedPageBreak/>
        <w:t>paragraphs 305-310 of the German Civil Code (BGB);</w:t>
      </w:r>
    </w:p>
    <w:p w:rsidR="00000000" w:rsidRDefault="00836728">
      <w:pPr>
        <w:pStyle w:val="Teksttreci1"/>
        <w:numPr>
          <w:ilvl w:val="1"/>
          <w:numId w:val="27"/>
        </w:numPr>
        <w:shd w:val="clear" w:color="auto" w:fill="auto"/>
        <w:tabs>
          <w:tab w:val="left" w:pos="1430"/>
        </w:tabs>
        <w:spacing w:before="0" w:line="475" w:lineRule="exact"/>
        <w:ind w:left="1420" w:hanging="700"/>
      </w:pPr>
      <w:r>
        <w:rPr>
          <w:rStyle w:val="Teksttreci"/>
          <w:color w:val="000000"/>
        </w:rPr>
        <w:t>paragraphs 648 and 648a of the German Civil Code (BGB);</w:t>
      </w:r>
    </w:p>
    <w:p w:rsidR="00000000" w:rsidRDefault="00836728">
      <w:pPr>
        <w:pStyle w:val="Teksttreci1"/>
        <w:numPr>
          <w:ilvl w:val="1"/>
          <w:numId w:val="27"/>
        </w:numPr>
        <w:shd w:val="clear" w:color="auto" w:fill="auto"/>
        <w:tabs>
          <w:tab w:val="left" w:pos="1430"/>
        </w:tabs>
        <w:spacing w:before="0" w:line="475" w:lineRule="exact"/>
        <w:ind w:left="1420" w:hanging="700"/>
      </w:pPr>
      <w:r>
        <w:rPr>
          <w:rStyle w:val="Teksttreci"/>
          <w:color w:val="000000"/>
        </w:rPr>
        <w:t>paragrap</w:t>
      </w:r>
      <w:r>
        <w:rPr>
          <w:rStyle w:val="Teksttreci"/>
          <w:color w:val="000000"/>
        </w:rPr>
        <w:t>h 377 of the German Commercial Code (HGB);</w:t>
      </w:r>
    </w:p>
    <w:p w:rsidR="00000000" w:rsidRDefault="00836728">
      <w:pPr>
        <w:pStyle w:val="Teksttreci1"/>
        <w:numPr>
          <w:ilvl w:val="1"/>
          <w:numId w:val="27"/>
        </w:numPr>
        <w:shd w:val="clear" w:color="auto" w:fill="auto"/>
        <w:tabs>
          <w:tab w:val="left" w:pos="1421"/>
        </w:tabs>
        <w:spacing w:before="0" w:after="239"/>
        <w:ind w:left="1420" w:right="20" w:hanging="700"/>
      </w:pPr>
      <w:r>
        <w:rPr>
          <w:rStyle w:val="Teksttreci"/>
          <w:color w:val="000000"/>
        </w:rPr>
        <w:t>the United Nations Convention on the International Sale of Goods (CISG).</w:t>
      </w:r>
    </w:p>
    <w:p w:rsidR="00000000" w:rsidRDefault="00836728">
      <w:pPr>
        <w:pStyle w:val="Teksttreci1"/>
        <w:numPr>
          <w:ilvl w:val="1"/>
          <w:numId w:val="27"/>
        </w:numPr>
        <w:shd w:val="clear" w:color="auto" w:fill="auto"/>
        <w:tabs>
          <w:tab w:val="left" w:pos="1450"/>
        </w:tabs>
        <w:spacing w:before="0" w:after="736" w:line="190" w:lineRule="exact"/>
        <w:ind w:left="1420" w:hanging="700"/>
      </w:pPr>
      <w:r>
        <w:rPr>
          <w:rStyle w:val="Teksttreci"/>
          <w:color w:val="000000"/>
        </w:rPr>
        <w:t>Clause 647(1) of Polish civil Code (valid for Site Installations only!)</w:t>
      </w:r>
    </w:p>
    <w:p w:rsidR="00000000" w:rsidRDefault="00836728">
      <w:pPr>
        <w:pStyle w:val="Teksttreci30"/>
        <w:shd w:val="clear" w:color="auto" w:fill="auto"/>
        <w:spacing w:before="0" w:after="262" w:line="200" w:lineRule="exact"/>
        <w:ind w:firstLine="0"/>
      </w:pPr>
      <w:bookmarkStart w:id="36" w:name="bookmark35"/>
      <w:r>
        <w:rPr>
          <w:rStyle w:val="Teksttreci395pt1"/>
          <w:b w:val="0"/>
          <w:bCs w:val="0"/>
          <w:smallCaps w:val="0"/>
          <w:color w:val="000000"/>
        </w:rPr>
        <w:t>29.</w:t>
      </w:r>
      <w:r>
        <w:rPr>
          <w:rStyle w:val="Teksttreci3"/>
          <w:b/>
          <w:bCs/>
          <w:smallCaps/>
          <w:color w:val="000000"/>
        </w:rPr>
        <w:t xml:space="preserve"> Disputes</w:t>
      </w:r>
      <w:bookmarkEnd w:id="36"/>
    </w:p>
    <w:p w:rsidR="00000000" w:rsidRDefault="00836728">
      <w:pPr>
        <w:pStyle w:val="Teksttreci1"/>
        <w:numPr>
          <w:ilvl w:val="0"/>
          <w:numId w:val="28"/>
        </w:numPr>
        <w:shd w:val="clear" w:color="auto" w:fill="auto"/>
        <w:tabs>
          <w:tab w:val="left" w:pos="701"/>
        </w:tabs>
        <w:spacing w:before="0" w:after="205" w:line="190" w:lineRule="exact"/>
        <w:ind w:firstLine="0"/>
      </w:pPr>
      <w:r>
        <w:rPr>
          <w:rStyle w:val="Teksttreci"/>
          <w:color w:val="000000"/>
        </w:rPr>
        <w:t>Arbitration agreement:</w:t>
      </w:r>
    </w:p>
    <w:p w:rsidR="00000000" w:rsidRDefault="00836728">
      <w:pPr>
        <w:pStyle w:val="Teksttreci1"/>
        <w:numPr>
          <w:ilvl w:val="1"/>
          <w:numId w:val="28"/>
        </w:numPr>
        <w:shd w:val="clear" w:color="auto" w:fill="auto"/>
        <w:tabs>
          <w:tab w:val="left" w:pos="1416"/>
        </w:tabs>
        <w:spacing w:before="0" w:after="11"/>
        <w:ind w:left="1420" w:right="20" w:hanging="700"/>
      </w:pPr>
      <w:r>
        <w:rPr>
          <w:rStyle w:val="Teksttreci"/>
          <w:color w:val="000000"/>
        </w:rPr>
        <w:t>All disputes arising out of or in connection with the Contract or the Project shall be finally settled under the rules of arbitration of the International Chamber of Commerce by a sole arbitrator appointed in accordance with the</w:t>
      </w:r>
      <w:r>
        <w:rPr>
          <w:rStyle w:val="Teksttreci"/>
          <w:color w:val="000000"/>
        </w:rPr>
        <w:t xml:space="preserve"> said rules.</w:t>
      </w:r>
    </w:p>
    <w:p w:rsidR="00000000" w:rsidRDefault="00836728">
      <w:pPr>
        <w:pStyle w:val="Teksttreci1"/>
        <w:numPr>
          <w:ilvl w:val="1"/>
          <w:numId w:val="28"/>
        </w:numPr>
        <w:shd w:val="clear" w:color="auto" w:fill="auto"/>
        <w:tabs>
          <w:tab w:val="left" w:pos="1421"/>
        </w:tabs>
        <w:spacing w:before="0" w:line="475" w:lineRule="exact"/>
        <w:ind w:left="1420" w:hanging="700"/>
      </w:pPr>
      <w:r>
        <w:rPr>
          <w:rStyle w:val="Teksttreci"/>
          <w:color w:val="000000"/>
        </w:rPr>
        <w:t>The place of arbitration shall be Zurich, Switzerland.</w:t>
      </w:r>
    </w:p>
    <w:p w:rsidR="00000000" w:rsidRDefault="00836728">
      <w:pPr>
        <w:pStyle w:val="Teksttreci1"/>
        <w:numPr>
          <w:ilvl w:val="1"/>
          <w:numId w:val="28"/>
        </w:numPr>
        <w:shd w:val="clear" w:color="auto" w:fill="auto"/>
        <w:tabs>
          <w:tab w:val="left" w:pos="1421"/>
        </w:tabs>
        <w:spacing w:before="0" w:line="475" w:lineRule="exact"/>
        <w:ind w:left="1420" w:hanging="700"/>
      </w:pPr>
      <w:r>
        <w:rPr>
          <w:rStyle w:val="Teksttreci"/>
          <w:color w:val="000000"/>
        </w:rPr>
        <w:t>The language or the arbitral proceedings shall be English.</w:t>
      </w:r>
    </w:p>
    <w:p w:rsidR="00000000" w:rsidRDefault="00836728">
      <w:pPr>
        <w:pStyle w:val="Teksttreci1"/>
        <w:numPr>
          <w:ilvl w:val="0"/>
          <w:numId w:val="28"/>
        </w:numPr>
        <w:shd w:val="clear" w:color="auto" w:fill="auto"/>
        <w:tabs>
          <w:tab w:val="left" w:pos="720"/>
        </w:tabs>
        <w:spacing w:before="0" w:line="475" w:lineRule="exact"/>
        <w:ind w:firstLine="0"/>
      </w:pPr>
      <w:r>
        <w:rPr>
          <w:rStyle w:val="Teksttreci"/>
          <w:color w:val="000000"/>
        </w:rPr>
        <w:t>Related disputes:</w:t>
      </w:r>
    </w:p>
    <w:p w:rsidR="00000000" w:rsidRDefault="00836728">
      <w:pPr>
        <w:pStyle w:val="Teksttreci1"/>
        <w:numPr>
          <w:ilvl w:val="1"/>
          <w:numId w:val="28"/>
        </w:numPr>
        <w:shd w:val="clear" w:color="auto" w:fill="auto"/>
        <w:tabs>
          <w:tab w:val="left" w:pos="1435"/>
        </w:tabs>
        <w:spacing w:before="0" w:after="180"/>
        <w:ind w:left="1420" w:right="20" w:hanging="700"/>
      </w:pPr>
      <w:r>
        <w:rPr>
          <w:rStyle w:val="Teksttreci"/>
          <w:color w:val="000000"/>
        </w:rPr>
        <w:t>If a dispute or potential dispute between the Employer and the Contractor and/or the factu</w:t>
      </w:r>
      <w:r>
        <w:rPr>
          <w:rStyle w:val="Teksttreci"/>
          <w:color w:val="000000"/>
        </w:rPr>
        <w:t>al and/or legal issues underlying such a dispute may also be directly or indirectly relevant to a dispute or potential dispute between the Employer and a third party (e.g. without limitation the End-Customer(s), the Employer's Customer, the Employer's othe</w:t>
      </w:r>
      <w:r>
        <w:rPr>
          <w:rStyle w:val="Teksttreci"/>
          <w:color w:val="000000"/>
        </w:rPr>
        <w:t>r contractors and the Contractor's guarantors), or the other way around, then the Employer may commence a single arbitration against the Contractor and such third party and/or request the joining of the Contractor to an arbitration with such third party (o</w:t>
      </w:r>
      <w:r>
        <w:rPr>
          <w:rStyle w:val="Teksttreci"/>
          <w:color w:val="000000"/>
        </w:rPr>
        <w:t>r the other way around) and/or request the consolidation of arbitrations concerning such related disputes.</w:t>
      </w:r>
    </w:p>
    <w:p w:rsidR="00000000" w:rsidRDefault="00836728">
      <w:pPr>
        <w:pStyle w:val="Teksttreci1"/>
        <w:numPr>
          <w:ilvl w:val="1"/>
          <w:numId w:val="28"/>
        </w:numPr>
        <w:shd w:val="clear" w:color="auto" w:fill="auto"/>
        <w:tabs>
          <w:tab w:val="left" w:pos="1435"/>
        </w:tabs>
        <w:spacing w:before="0"/>
        <w:ind w:left="1420" w:right="20" w:hanging="700"/>
      </w:pPr>
      <w:r>
        <w:rPr>
          <w:rStyle w:val="Teksttreci"/>
          <w:color w:val="000000"/>
        </w:rPr>
        <w:t>In case of a related arbitration</w:t>
      </w:r>
      <w:r>
        <w:rPr>
          <w:rStyle w:val="Teksttreci"/>
          <w:color w:val="000000"/>
        </w:rPr>
        <w:t xml:space="preserve"> or litigation between the Employer and a third party, the Employer may also serve internal third-party-notice on the Contractor. In that case, the Employer shall, to the extent relevant to the relationship between the Employer and the Contractor, (i) prov</w:t>
      </w:r>
      <w:r>
        <w:rPr>
          <w:rStyle w:val="Teksttreci"/>
          <w:color w:val="000000"/>
        </w:rPr>
        <w:t>ide to the Contractor copies of all documents and other information pertaining to the related arbitration/litigation and (ii) give the Contractor the opportunity to present its arguments. The factual and legal findings underlying an arbitral award or state</w:t>
      </w:r>
      <w:r>
        <w:rPr>
          <w:rStyle w:val="Teksttreci"/>
          <w:color w:val="000000"/>
        </w:rPr>
        <w:t xml:space="preserve"> court judgment rendered in the related arbitration/litigation shall be binding between the Employer and the Contractor, and they shall also be binding in a subsequent arbitration or other dispute resolution proceedings between the Employer and the Contrac</w:t>
      </w:r>
      <w:r>
        <w:rPr>
          <w:rStyle w:val="Teksttreci"/>
          <w:color w:val="000000"/>
        </w:rPr>
        <w:t>tor.</w:t>
      </w:r>
      <w:r>
        <w:br w:type="page"/>
      </w:r>
    </w:p>
    <w:tbl>
      <w:tblPr>
        <w:tblW w:w="0" w:type="auto"/>
        <w:jc w:val="center"/>
        <w:tblLayout w:type="fixed"/>
        <w:tblCellMar>
          <w:left w:w="0" w:type="dxa"/>
          <w:right w:w="0" w:type="dxa"/>
        </w:tblCellMar>
        <w:tblLook w:val="0000" w:firstRow="0" w:lastRow="0" w:firstColumn="0" w:lastColumn="0" w:noHBand="0" w:noVBand="0"/>
      </w:tblPr>
      <w:tblGrid>
        <w:gridCol w:w="4224"/>
        <w:gridCol w:w="4118"/>
      </w:tblGrid>
      <w:tr w:rsidR="00000000">
        <w:tblPrEx>
          <w:tblCellMar>
            <w:top w:w="0" w:type="dxa"/>
            <w:left w:w="0" w:type="dxa"/>
            <w:bottom w:w="0" w:type="dxa"/>
            <w:right w:w="0" w:type="dxa"/>
          </w:tblCellMar>
        </w:tblPrEx>
        <w:trPr>
          <w:trHeight w:hRule="exact" w:val="2539"/>
          <w:jc w:val="center"/>
        </w:trPr>
        <w:tc>
          <w:tcPr>
            <w:tcW w:w="4224" w:type="dxa"/>
            <w:tcBorders>
              <w:top w:val="single" w:sz="4" w:space="0" w:color="auto"/>
              <w:left w:val="single" w:sz="4" w:space="0" w:color="auto"/>
              <w:bottom w:val="nil"/>
              <w:right w:val="nil"/>
            </w:tcBorders>
            <w:shd w:val="clear" w:color="auto" w:fill="FFFFFF"/>
          </w:tcPr>
          <w:p w:rsidR="00000000" w:rsidRDefault="00836728">
            <w:pPr>
              <w:pStyle w:val="Teksttreci1"/>
              <w:framePr w:w="8342" w:wrap="notBeside" w:vAnchor="text" w:hAnchor="text" w:xAlign="center" w:y="1"/>
              <w:shd w:val="clear" w:color="auto" w:fill="auto"/>
              <w:spacing w:before="0" w:line="190" w:lineRule="exact"/>
              <w:ind w:firstLine="0"/>
              <w:jc w:val="center"/>
            </w:pPr>
            <w:r>
              <w:rPr>
                <w:rStyle w:val="Teksttreci"/>
                <w:color w:val="000000"/>
              </w:rPr>
              <w:lastRenderedPageBreak/>
              <w:t>Place, date:</w:t>
            </w:r>
          </w:p>
        </w:tc>
        <w:tc>
          <w:tcPr>
            <w:tcW w:w="4118" w:type="dxa"/>
            <w:tcBorders>
              <w:top w:val="single" w:sz="4" w:space="0" w:color="auto"/>
              <w:left w:val="single" w:sz="4" w:space="0" w:color="auto"/>
              <w:bottom w:val="nil"/>
              <w:right w:val="single" w:sz="4" w:space="0" w:color="auto"/>
            </w:tcBorders>
            <w:shd w:val="clear" w:color="auto" w:fill="FFFFFF"/>
          </w:tcPr>
          <w:p w:rsidR="00000000" w:rsidRDefault="00836728">
            <w:pPr>
              <w:pStyle w:val="Teksttreci1"/>
              <w:framePr w:w="8342" w:wrap="notBeside" w:vAnchor="text" w:hAnchor="text" w:xAlign="center" w:y="1"/>
              <w:shd w:val="clear" w:color="auto" w:fill="auto"/>
              <w:spacing w:before="0" w:line="190" w:lineRule="exact"/>
              <w:ind w:firstLine="0"/>
              <w:jc w:val="center"/>
            </w:pPr>
            <w:r>
              <w:rPr>
                <w:rStyle w:val="Teksttreci"/>
                <w:color w:val="000000"/>
              </w:rPr>
              <w:t>Place, date:</w:t>
            </w:r>
          </w:p>
        </w:tc>
      </w:tr>
      <w:tr w:rsidR="00000000">
        <w:tblPrEx>
          <w:tblCellMar>
            <w:top w:w="0" w:type="dxa"/>
            <w:left w:w="0" w:type="dxa"/>
            <w:bottom w:w="0" w:type="dxa"/>
            <w:right w:w="0" w:type="dxa"/>
          </w:tblCellMar>
        </w:tblPrEx>
        <w:trPr>
          <w:trHeight w:hRule="exact" w:val="1166"/>
          <w:jc w:val="center"/>
        </w:trPr>
        <w:tc>
          <w:tcPr>
            <w:tcW w:w="4224" w:type="dxa"/>
            <w:tcBorders>
              <w:top w:val="single" w:sz="4" w:space="0" w:color="auto"/>
              <w:left w:val="single" w:sz="4" w:space="0" w:color="auto"/>
              <w:bottom w:val="single" w:sz="4" w:space="0" w:color="auto"/>
              <w:right w:val="nil"/>
            </w:tcBorders>
            <w:shd w:val="clear" w:color="auto" w:fill="FFFFFF"/>
            <w:vAlign w:val="center"/>
          </w:tcPr>
          <w:p w:rsidR="00000000" w:rsidRDefault="00836728">
            <w:pPr>
              <w:pStyle w:val="Teksttreci1"/>
              <w:framePr w:w="8342" w:wrap="notBeside" w:vAnchor="text" w:hAnchor="text" w:xAlign="center" w:y="1"/>
              <w:shd w:val="clear" w:color="auto" w:fill="auto"/>
              <w:spacing w:before="0" w:line="240" w:lineRule="exact"/>
              <w:ind w:left="1000" w:firstLine="420"/>
              <w:jc w:val="left"/>
            </w:pPr>
            <w:r>
              <w:rPr>
                <w:rStyle w:val="Teksttreci"/>
                <w:color w:val="000000"/>
              </w:rPr>
              <w:t>The Employer: Mitsubishi Hitachi Power Systems Europe GmbH</w:t>
            </w:r>
          </w:p>
        </w:tc>
        <w:tc>
          <w:tcPr>
            <w:tcW w:w="4118"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836728">
            <w:pPr>
              <w:pStyle w:val="Teksttreci1"/>
              <w:framePr w:w="8342" w:wrap="notBeside" w:vAnchor="text" w:hAnchor="text" w:xAlign="center" w:y="1"/>
              <w:shd w:val="clear" w:color="auto" w:fill="auto"/>
              <w:spacing w:before="0" w:line="451" w:lineRule="exact"/>
              <w:ind w:firstLine="0"/>
              <w:jc w:val="center"/>
            </w:pPr>
            <w:r>
              <w:rPr>
                <w:rStyle w:val="Teksttreci"/>
                <w:color w:val="000000"/>
              </w:rPr>
              <w:t>The Contractor: (Contractor)</w:t>
            </w:r>
          </w:p>
        </w:tc>
      </w:tr>
    </w:tbl>
    <w:p w:rsidR="00000000" w:rsidRDefault="00836728">
      <w:pPr>
        <w:rPr>
          <w:color w:val="auto"/>
          <w:sz w:val="2"/>
          <w:szCs w:val="2"/>
        </w:rPr>
      </w:pPr>
    </w:p>
    <w:p w:rsidR="00836728" w:rsidRDefault="00836728">
      <w:pPr>
        <w:rPr>
          <w:color w:val="auto"/>
          <w:sz w:val="2"/>
          <w:szCs w:val="2"/>
        </w:rPr>
      </w:pPr>
      <w:r>
        <w:rPr>
          <w:color w:val="auto"/>
          <w:sz w:val="2"/>
          <w:szCs w:val="2"/>
        </w:rPr>
        <w:br w:type="page"/>
      </w:r>
    </w:p>
    <w:sectPr w:rsidR="00836728">
      <w:footerReference w:type="default" r:id="rId7"/>
      <w:type w:val="continuous"/>
      <w:pgSz w:w="11909" w:h="16834"/>
      <w:pgMar w:top="1210" w:right="1740" w:bottom="1994" w:left="17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6728" w:rsidRDefault="00836728">
      <w:r>
        <w:separator/>
      </w:r>
    </w:p>
  </w:endnote>
  <w:endnote w:type="continuationSeparator" w:id="0">
    <w:p w:rsidR="00836728" w:rsidRDefault="00836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E935B5">
    <w:pPr>
      <w:rPr>
        <w:color w:val="auto"/>
        <w:sz w:val="2"/>
        <w:szCs w:val="2"/>
      </w:rPr>
    </w:pPr>
    <w:r>
      <w:rPr>
        <w:noProof/>
      </w:rPr>
      <mc:AlternateContent>
        <mc:Choice Requires="wps">
          <w:drawing>
            <wp:anchor distT="63500" distB="63500" distL="63500" distR="63500" simplePos="0" relativeHeight="251659264" behindDoc="1" locked="0" layoutInCell="1" allowOverlap="1">
              <wp:simplePos x="0" y="0"/>
              <wp:positionH relativeFrom="page">
                <wp:posOffset>5829300</wp:posOffset>
              </wp:positionH>
              <wp:positionV relativeFrom="paragraph">
                <wp:posOffset>-866140</wp:posOffset>
              </wp:positionV>
              <wp:extent cx="530225" cy="109220"/>
              <wp:effectExtent l="0" t="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836728">
                          <w:pPr>
                            <w:pStyle w:val="Nagweklubstopka0"/>
                            <w:shd w:val="clear" w:color="auto" w:fill="auto"/>
                            <w:jc w:val="both"/>
                          </w:pPr>
                          <w:r>
                            <w:rPr>
                              <w:rStyle w:val="NagweklubstopkaArial"/>
                              <w:color w:val="000000"/>
                            </w:rPr>
                            <w:t xml:space="preserve">page </w:t>
                          </w:r>
                          <w:r>
                            <w:fldChar w:fldCharType="begin"/>
                          </w:r>
                          <w:r>
                            <w:instrText xml:space="preserve"> PAGE \* MERGEFORMAT </w:instrText>
                          </w:r>
                          <w:r>
                            <w:fldChar w:fldCharType="separate"/>
                          </w:r>
                          <w:r w:rsidR="00E935B5" w:rsidRPr="00E935B5">
                            <w:rPr>
                              <w:rStyle w:val="NagweklubstopkaArial"/>
                              <w:noProof/>
                              <w:color w:val="000000"/>
                            </w:rPr>
                            <w:t>1</w:t>
                          </w:r>
                          <w:r>
                            <w:fldChar w:fldCharType="end"/>
                          </w:r>
                          <w:r>
                            <w:rPr>
                              <w:rStyle w:val="NagweklubstopkaArial"/>
                              <w:color w:val="000000"/>
                            </w:rPr>
                            <w:t xml:space="preserve"> of 43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9" type="#_x0000_t202" style="position:absolute;margin-left:459pt;margin-top:-68.2pt;width:41.75pt;height:8.6pt;z-index:-251657216;visibility:visible;mso-wrap-style:none;mso-width-percent:0;mso-height-percent:0;mso-wrap-distance-left:5pt;mso-wrap-distance-top:5pt;mso-wrap-distance-right:5pt;mso-wrap-distance-bottom:5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" filled="f" stroked="f">
              <v:textbox style="mso-fit-shape-to-text:t" inset="0,0,0,0">
                <w:txbxContent>
                  <w:p w:rsidR="00000000" w:rsidRDefault="00836728">
                    <w:pPr>
                      <w:pStyle w:val="Nagweklubstopka0"/>
                      <w:shd w:val="clear" w:color="auto" w:fill="auto"/>
                      <w:jc w:val="both"/>
                    </w:pPr>
                    <w:r>
                      <w:rPr>
                        <w:rStyle w:val="NagweklubstopkaArial"/>
                        <w:color w:val="000000"/>
                      </w:rPr>
                      <w:t xml:space="preserve">page </w:t>
                    </w:r>
                    <w:r>
                      <w:fldChar w:fldCharType="begin"/>
                    </w:r>
                    <w:r>
                      <w:instrText xml:space="preserve"> PAGE \* MERGEFORMAT </w:instrText>
                    </w:r>
                    <w:r>
                      <w:fldChar w:fldCharType="separate"/>
                    </w:r>
                    <w:r w:rsidR="00E935B5" w:rsidRPr="00E935B5">
                      <w:rPr>
                        <w:rStyle w:val="NagweklubstopkaArial"/>
                        <w:noProof/>
                        <w:color w:val="000000"/>
                      </w:rPr>
                      <w:t>1</w:t>
                    </w:r>
                    <w:r>
                      <w:fldChar w:fldCharType="end"/>
                    </w:r>
                    <w:r>
                      <w:rPr>
                        <w:rStyle w:val="NagweklubstopkaArial"/>
                        <w:color w:val="000000"/>
                      </w:rPr>
                      <w:t xml:space="preserve"> of 43</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6728" w:rsidRDefault="00836728">
      <w:r>
        <w:separator/>
      </w:r>
    </w:p>
  </w:footnote>
  <w:footnote w:type="continuationSeparator" w:id="0">
    <w:p w:rsidR="00836728" w:rsidRDefault="00836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4"/>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4">
      <w:start w:val="2"/>
      <w:numFmt w:val="decimal"/>
      <w:lvlText w:val="%2.%5"/>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 w15:restartNumberingAfterBreak="0">
    <w:nsid w:val="00000003"/>
    <w:multiLevelType w:val="multilevel"/>
    <w:tmpl w:val="00000002"/>
    <w:lvl w:ilvl="0">
      <w:start w:val="1"/>
      <w:numFmt w:val="decimal"/>
      <w:lvlText w:val="4.%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 w15:restartNumberingAfterBreak="0">
    <w:nsid w:val="00000005"/>
    <w:multiLevelType w:val="multilevel"/>
    <w:tmpl w:val="00000004"/>
    <w:lvl w:ilvl="0">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2">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4">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5">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6">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7">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lvl w:ilvl="8">
      <w:start w:val="1"/>
      <w:numFmt w:val="decimal"/>
      <w:lvlText w:val="5.%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3" w15:restartNumberingAfterBreak="0">
    <w:nsid w:val="00000007"/>
    <w:multiLevelType w:val="multilevel"/>
    <w:tmpl w:val="00000006"/>
    <w:lvl w:ilvl="0">
      <w:start w:val="1"/>
      <w:numFmt w:val="bullet"/>
      <w:lvlText w:val="•"/>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Roman"/>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4" w15:restartNumberingAfterBreak="0">
    <w:nsid w:val="00000009"/>
    <w:multiLevelType w:val="multilevel"/>
    <w:tmpl w:val="00000008"/>
    <w:lvl w:ilvl="0">
      <w:start w:val="2"/>
      <w:numFmt w:val="decimal"/>
      <w:lvlText w:val="6.%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5" w15:restartNumberingAfterBreak="0">
    <w:nsid w:val="0000000B"/>
    <w:multiLevelType w:val="multilevel"/>
    <w:tmpl w:val="0000000A"/>
    <w:lvl w:ilvl="0">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1">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2">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3">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4">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5">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6">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7">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lvl w:ilvl="8">
      <w:start w:val="2"/>
      <w:numFmt w:val="decimal"/>
      <w:lvlText w:val="7.%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6" w15:restartNumberingAfterBreak="0">
    <w:nsid w:val="0000000D"/>
    <w:multiLevelType w:val="multilevel"/>
    <w:tmpl w:val="0000000C"/>
    <w:lvl w:ilvl="0">
      <w:start w:val="1"/>
      <w:numFmt w:val="decimal"/>
      <w:lvlText w:val="8.%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7" w15:restartNumberingAfterBreak="0">
    <w:nsid w:val="0000000F"/>
    <w:multiLevelType w:val="multilevel"/>
    <w:tmpl w:val="0000000E"/>
    <w:lvl w:ilvl="0">
      <w:start w:val="9"/>
      <w:numFmt w:val="decimal"/>
      <w:lvlText w:val="%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8" w15:restartNumberingAfterBreak="0">
    <w:nsid w:val="00000011"/>
    <w:multiLevelType w:val="multilevel"/>
    <w:tmpl w:val="00000010"/>
    <w:lvl w:ilvl="0">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1">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2">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3">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4">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5">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6">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7">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lvl w:ilvl="8">
      <w:start w:val="2"/>
      <w:numFmt w:val="decimal"/>
      <w:lvlText w:val="11.%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9" w15:restartNumberingAfterBreak="0">
    <w:nsid w:val="00000013"/>
    <w:multiLevelType w:val="multilevel"/>
    <w:tmpl w:val="00000012"/>
    <w:lvl w:ilvl="0">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2">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4">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5">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6">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7">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lvl w:ilvl="8">
      <w:start w:val="1"/>
      <w:numFmt w:val="decimal"/>
      <w:lvlText w:val="12.%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0" w15:restartNumberingAfterBreak="0">
    <w:nsid w:val="00000015"/>
    <w:multiLevelType w:val="multilevel"/>
    <w:tmpl w:val="00000014"/>
    <w:lvl w:ilvl="0">
      <w:start w:val="1"/>
      <w:numFmt w:val="decimal"/>
      <w:lvlText w:val="14.%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1" w15:restartNumberingAfterBreak="0">
    <w:nsid w:val="00000017"/>
    <w:multiLevelType w:val="multilevel"/>
    <w:tmpl w:val="00000016"/>
    <w:lvl w:ilvl="0">
      <w:start w:val="1"/>
      <w:numFmt w:val="decimal"/>
      <w:lvlText w:val="15.%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2" w15:restartNumberingAfterBreak="0">
    <w:nsid w:val="00000019"/>
    <w:multiLevelType w:val="multilevel"/>
    <w:tmpl w:val="00000018"/>
    <w:lvl w:ilvl="0">
      <w:start w:val="1"/>
      <w:numFmt w:val="decimal"/>
      <w:lvlText w:val="17.%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3" w15:restartNumberingAfterBreak="0">
    <w:nsid w:val="0000001B"/>
    <w:multiLevelType w:val="multilevel"/>
    <w:tmpl w:val="0000001A"/>
    <w:lvl w:ilvl="0">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1">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2">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3">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4">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5">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6">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7">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lvl w:ilvl="8">
      <w:start w:val="6"/>
      <w:numFmt w:val="lowerLetter"/>
      <w:lvlText w:val="(%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4" w15:restartNumberingAfterBreak="0">
    <w:nsid w:val="0000001D"/>
    <w:multiLevelType w:val="multilevel"/>
    <w:tmpl w:val="0000001C"/>
    <w:lvl w:ilvl="0">
      <w:start w:val="3"/>
      <w:numFmt w:val="decimal"/>
      <w:lvlText w:val="17.%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4">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5">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6">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7">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8">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5" w15:restartNumberingAfterBreak="0">
    <w:nsid w:val="0000001F"/>
    <w:multiLevelType w:val="multilevel"/>
    <w:tmpl w:val="0000001E"/>
    <w:lvl w:ilvl="0">
      <w:start w:val="6"/>
      <w:numFmt w:val="decimal"/>
      <w:lvlText w:val="17.%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2"/>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100"/>
      <w:numFmt w:val="lowerRoman"/>
      <w:lvlText w:val="(%4)"/>
      <w:lvlJc w:val="left"/>
      <w:rPr>
        <w:rFonts w:ascii="Arial" w:hAnsi="Arial" w:cs="Arial"/>
        <w:b w:val="0"/>
        <w:bCs w:val="0"/>
        <w:i w:val="0"/>
        <w:iCs w:val="0"/>
        <w:smallCaps w:val="0"/>
        <w:strike w:val="0"/>
        <w:color w:val="000000"/>
        <w:spacing w:val="0"/>
        <w:w w:val="100"/>
        <w:position w:val="0"/>
        <w:sz w:val="19"/>
        <w:szCs w:val="19"/>
        <w:u w:val="none"/>
      </w:rPr>
    </w:lvl>
    <w:lvl w:ilvl="4">
      <w:start w:val="4"/>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6)"/>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6" w15:restartNumberingAfterBreak="0">
    <w:nsid w:val="00000021"/>
    <w:multiLevelType w:val="multilevel"/>
    <w:tmpl w:val="00000020"/>
    <w:lvl w:ilvl="0">
      <w:start w:val="3"/>
      <w:numFmt w:val="decimal"/>
      <w:lvlText w:val="18.%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7" w15:restartNumberingAfterBreak="0">
    <w:nsid w:val="00000023"/>
    <w:multiLevelType w:val="multilevel"/>
    <w:tmpl w:val="00000022"/>
    <w:lvl w:ilvl="0">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2">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4">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5">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6">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7">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lvl w:ilvl="8">
      <w:start w:val="1"/>
      <w:numFmt w:val="decimal"/>
      <w:lvlText w:val="19.%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8" w15:restartNumberingAfterBreak="0">
    <w:nsid w:val="00000025"/>
    <w:multiLevelType w:val="multilevel"/>
    <w:tmpl w:val="00000024"/>
    <w:lvl w:ilvl="0">
      <w:start w:val="2"/>
      <w:numFmt w:val="decimal"/>
      <w:lvlText w:val="20.%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3)"/>
      <w:lvlJc w:val="left"/>
      <w:rPr>
        <w:rFonts w:ascii="Arial" w:hAnsi="Arial" w:cs="Arial"/>
        <w:b w:val="0"/>
        <w:bCs w:val="0"/>
        <w:i w:val="0"/>
        <w:iCs w:val="0"/>
        <w:smallCaps w:val="0"/>
        <w:strike w:val="0"/>
        <w:color w:val="000000"/>
        <w:spacing w:val="0"/>
        <w:w w:val="100"/>
        <w:position w:val="0"/>
        <w:sz w:val="19"/>
        <w:szCs w:val="19"/>
        <w:u w:val="none"/>
      </w:rPr>
    </w:lvl>
    <w:lvl w:ilvl="3">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4">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5">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6">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7">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lvl w:ilvl="8">
      <w:start w:val="2"/>
      <w:numFmt w:val="lowerLetter"/>
      <w:lvlText w:val="(%4)"/>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19" w15:restartNumberingAfterBreak="0">
    <w:nsid w:val="00000027"/>
    <w:multiLevelType w:val="multilevel"/>
    <w:tmpl w:val="00000026"/>
    <w:lvl w:ilvl="0">
      <w:start w:val="2"/>
      <w:numFmt w:val="decimal"/>
      <w:lvlText w:val="22.%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0" w15:restartNumberingAfterBreak="0">
    <w:nsid w:val="00000029"/>
    <w:multiLevelType w:val="multilevel"/>
    <w:tmpl w:val="00000028"/>
    <w:lvl w:ilvl="0">
      <w:start w:val="1"/>
      <w:numFmt w:val="lowerRoman"/>
      <w:lvlText w:val="(%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1" w15:restartNumberingAfterBreak="0">
    <w:nsid w:val="0000002B"/>
    <w:multiLevelType w:val="multilevel"/>
    <w:tmpl w:val="0000002A"/>
    <w:lvl w:ilvl="0">
      <w:start w:val="1"/>
      <w:numFmt w:val="bullet"/>
      <w:lvlText w:val="-"/>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Roman"/>
      <w:lvlText w:val="(%2)"/>
      <w:lvlJc w:val="left"/>
      <w:rPr>
        <w:rFonts w:ascii="Arial" w:hAnsi="Arial" w:cs="Arial"/>
        <w:b w:val="0"/>
        <w:bCs w:val="0"/>
        <w:i w:val="0"/>
        <w:iCs w:val="0"/>
        <w:smallCaps w:val="0"/>
        <w:strike w:val="0"/>
        <w:color w:val="000000"/>
        <w:spacing w:val="0"/>
        <w:w w:val="100"/>
        <w:position w:val="0"/>
        <w:sz w:val="19"/>
        <w:szCs w:val="19"/>
        <w:u w:val="none"/>
      </w:rPr>
    </w:lvl>
    <w:lvl w:ilvl="2">
      <w:start w:val="23"/>
      <w:numFmt w:val="decimal"/>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3.%4"/>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5)"/>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2" w15:restartNumberingAfterBreak="0">
    <w:nsid w:val="0000002D"/>
    <w:multiLevelType w:val="multilevel"/>
    <w:tmpl w:val="0000002C"/>
    <w:lvl w:ilvl="0">
      <w:start w:val="3"/>
      <w:numFmt w:val="decimal"/>
      <w:lvlText w:val="24.%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3" w15:restartNumberingAfterBreak="0">
    <w:nsid w:val="0000002F"/>
    <w:multiLevelType w:val="multilevel"/>
    <w:tmpl w:val="0000002E"/>
    <w:lvl w:ilvl="0">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1">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2">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3">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4">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5">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6">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7">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lvl w:ilvl="8">
      <w:start w:val="1"/>
      <w:numFmt w:val="decimal"/>
      <w:lvlText w:val="26.%1"/>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4" w15:restartNumberingAfterBreak="0">
    <w:nsid w:val="00000031"/>
    <w:multiLevelType w:val="multilevel"/>
    <w:tmpl w:val="00000030"/>
    <w:lvl w:ilvl="0">
      <w:start w:val="1"/>
      <w:numFmt w:val="decimal"/>
      <w:lvlText w:val="27.%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Roman"/>
      <w:lvlText w:val="(%3)"/>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5" w15:restartNumberingAfterBreak="0">
    <w:nsid w:val="00000033"/>
    <w:multiLevelType w:val="multilevel"/>
    <w:tmpl w:val="00000032"/>
    <w:lvl w:ilvl="0">
      <w:start w:val="2"/>
      <w:numFmt w:val="lowerRoman"/>
      <w:lvlText w:val="(%1)"/>
      <w:lvlJc w:val="left"/>
      <w:rPr>
        <w:rFonts w:ascii="Arial" w:hAnsi="Arial" w:cs="Arial"/>
        <w:b w:val="0"/>
        <w:bCs w:val="0"/>
        <w:i w:val="0"/>
        <w:iCs w:val="0"/>
        <w:smallCaps w:val="0"/>
        <w:strike w:val="0"/>
        <w:color w:val="000000"/>
        <w:spacing w:val="0"/>
        <w:w w:val="100"/>
        <w:position w:val="0"/>
        <w:sz w:val="19"/>
        <w:szCs w:val="19"/>
        <w:u w:val="none"/>
      </w:rPr>
    </w:lvl>
    <w:lvl w:ilvl="1">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6" w15:restartNumberingAfterBreak="0">
    <w:nsid w:val="00000035"/>
    <w:multiLevelType w:val="multilevel"/>
    <w:tmpl w:val="00000034"/>
    <w:lvl w:ilvl="0">
      <w:start w:val="1"/>
      <w:numFmt w:val="decimal"/>
      <w:lvlText w:val="28.%1"/>
      <w:lvlJc w:val="left"/>
      <w:rPr>
        <w:rFonts w:ascii="Arial" w:hAnsi="Arial" w:cs="Arial"/>
        <w:b w:val="0"/>
        <w:bCs w:val="0"/>
        <w:i w:val="0"/>
        <w:iCs w:val="0"/>
        <w:smallCaps w:val="0"/>
        <w:strike w:val="0"/>
        <w:color w:val="000000"/>
        <w:spacing w:val="0"/>
        <w:w w:val="100"/>
        <w:position w:val="0"/>
        <w:sz w:val="19"/>
        <w:szCs w:val="19"/>
        <w:u w:val="none"/>
      </w:rPr>
    </w:lvl>
    <w:lvl w:ilvl="1">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2"/>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abstractNum w:abstractNumId="27" w15:restartNumberingAfterBreak="0">
    <w:nsid w:val="00000037"/>
    <w:multiLevelType w:val="multilevel"/>
    <w:tmpl w:val="00000036"/>
    <w:lvl w:ilvl="0">
      <w:start w:val="1"/>
      <w:numFmt w:val="decimal"/>
      <w:lvlText w:val="29.%1"/>
      <w:lvlJc w:val="left"/>
      <w:rPr>
        <w:rFonts w:ascii="Arial" w:hAnsi="Arial" w:cs="Arial"/>
        <w:b w:val="0"/>
        <w:bCs w:val="0"/>
        <w:i w:val="0"/>
        <w:iCs w:val="0"/>
        <w:smallCaps w:val="0"/>
        <w:strike w:val="0"/>
        <w:color w:val="000000"/>
        <w:spacing w:val="0"/>
        <w:w w:val="100"/>
        <w:position w:val="0"/>
        <w:sz w:val="19"/>
        <w:szCs w:val="19"/>
        <w:u w:val="none"/>
      </w:rPr>
    </w:lvl>
    <w:lvl w:ilvl="1">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2">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3">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4">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5">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6">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7">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lvl w:ilvl="8">
      <w:start w:val="1"/>
      <w:numFmt w:val="lowerLetter"/>
      <w:lvlText w:val="(%2)"/>
      <w:lvlJc w:val="left"/>
      <w:rPr>
        <w:rFonts w:ascii="Arial" w:hAnsi="Arial" w:cs="Arial"/>
        <w:b w:val="0"/>
        <w:bCs w:val="0"/>
        <w:i w:val="0"/>
        <w:iCs w:val="0"/>
        <w:smallCaps w:val="0"/>
        <w:strike w:val="0"/>
        <w:color w:val="000000"/>
        <w:spacing w:val="0"/>
        <w:w w:val="100"/>
        <w:position w:val="0"/>
        <w:sz w:val="19"/>
        <w:szCs w:val="19"/>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hyphenationZone w:val="425"/>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5B5"/>
    <w:rsid w:val="00836728"/>
    <w:rsid w:val="00E935B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7A1180D6-A3BE-4E6F-8878-A3EA6D6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pPr>
      <w:widowControl w:val="0"/>
    </w:pPr>
    <w:rPr>
      <w:color w:val="000000"/>
    </w:rPr>
  </w:style>
  <w:style w:type="character" w:default="1" w:styleId="Domylnaczcionkaakapitu">
    <w:name w:val="Default Paragraph Font"/>
    <w:uiPriority w:val="99"/>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treciExact">
    <w:name w:val="Tekst treści Exact"/>
    <w:basedOn w:val="Domylnaczcionkaakapitu"/>
    <w:uiPriority w:val="99"/>
    <w:rPr>
      <w:rFonts w:ascii="Arial" w:hAnsi="Arial" w:cs="Arial"/>
      <w:spacing w:val="4"/>
      <w:sz w:val="18"/>
      <w:szCs w:val="18"/>
      <w:u w:val="none"/>
    </w:rPr>
  </w:style>
  <w:style w:type="character" w:customStyle="1" w:styleId="Nagwek1">
    <w:name w:val="Nagłówek #1_"/>
    <w:basedOn w:val="Domylnaczcionkaakapitu"/>
    <w:link w:val="Nagwek10"/>
    <w:uiPriority w:val="99"/>
    <w:rPr>
      <w:b/>
      <w:bCs/>
      <w:sz w:val="26"/>
      <w:szCs w:val="26"/>
      <w:u w:val="none"/>
    </w:rPr>
  </w:style>
  <w:style w:type="character" w:customStyle="1" w:styleId="Nagweklubstopka">
    <w:name w:val="Nagłówek lub stopka_"/>
    <w:basedOn w:val="Domylnaczcionkaakapitu"/>
    <w:link w:val="Nagweklubstopka0"/>
    <w:uiPriority w:val="99"/>
    <w:rPr>
      <w:sz w:val="20"/>
      <w:szCs w:val="20"/>
      <w:u w:val="none"/>
    </w:rPr>
  </w:style>
  <w:style w:type="character" w:customStyle="1" w:styleId="NagweklubstopkaArial">
    <w:name w:val="Nagłówek lub stopka + Arial"/>
    <w:aliases w:val="7.5 pt"/>
    <w:basedOn w:val="Nagweklubstopka"/>
    <w:uiPriority w:val="99"/>
    <w:rPr>
      <w:rFonts w:ascii="Arial" w:hAnsi="Arial" w:cs="Arial"/>
      <w:sz w:val="15"/>
      <w:szCs w:val="15"/>
      <w:u w:val="none"/>
    </w:rPr>
  </w:style>
  <w:style w:type="character" w:customStyle="1" w:styleId="Teksttreci">
    <w:name w:val="Tekst treści_"/>
    <w:basedOn w:val="Domylnaczcionkaakapitu"/>
    <w:link w:val="Teksttreci1"/>
    <w:uiPriority w:val="99"/>
    <w:rPr>
      <w:rFonts w:ascii="Arial" w:hAnsi="Arial" w:cs="Arial"/>
      <w:sz w:val="19"/>
      <w:szCs w:val="19"/>
      <w:u w:val="none"/>
    </w:rPr>
  </w:style>
  <w:style w:type="character" w:customStyle="1" w:styleId="Nagwek2">
    <w:name w:val="Nagłówek #2_"/>
    <w:basedOn w:val="Domylnaczcionkaakapitu"/>
    <w:link w:val="Nagwek20"/>
    <w:uiPriority w:val="99"/>
    <w:rPr>
      <w:rFonts w:ascii="Arial" w:hAnsi="Arial" w:cs="Arial"/>
      <w:b/>
      <w:bCs/>
      <w:sz w:val="19"/>
      <w:szCs w:val="19"/>
      <w:u w:val="none"/>
    </w:rPr>
  </w:style>
  <w:style w:type="character" w:customStyle="1" w:styleId="Teksttreci2">
    <w:name w:val="Tekst treści (2)_"/>
    <w:basedOn w:val="Domylnaczcionkaakapitu"/>
    <w:link w:val="Teksttreci21"/>
    <w:uiPriority w:val="99"/>
    <w:rPr>
      <w:rFonts w:ascii="Arial" w:hAnsi="Arial" w:cs="Arial"/>
      <w:b/>
      <w:bCs/>
      <w:sz w:val="19"/>
      <w:szCs w:val="19"/>
      <w:u w:val="none"/>
    </w:rPr>
  </w:style>
  <w:style w:type="character" w:customStyle="1" w:styleId="Teksttreci20">
    <w:name w:val="Tekst treści (2)"/>
    <w:basedOn w:val="Teksttreci2"/>
    <w:uiPriority w:val="99"/>
    <w:rPr>
      <w:rFonts w:ascii="Arial" w:hAnsi="Arial" w:cs="Arial"/>
      <w:b/>
      <w:bCs/>
      <w:sz w:val="19"/>
      <w:szCs w:val="19"/>
      <w:u w:val="single"/>
    </w:rPr>
  </w:style>
  <w:style w:type="character" w:customStyle="1" w:styleId="Spistreci2Znak">
    <w:name w:val="Spis treści 2 Znak"/>
    <w:basedOn w:val="Domylnaczcionkaakapitu"/>
    <w:link w:val="Spistreci2"/>
    <w:uiPriority w:val="99"/>
    <w:rPr>
      <w:rFonts w:ascii="Arial" w:hAnsi="Arial" w:cs="Arial"/>
      <w:sz w:val="19"/>
      <w:szCs w:val="19"/>
      <w:u w:val="none"/>
    </w:rPr>
  </w:style>
  <w:style w:type="character" w:customStyle="1" w:styleId="Nagwek2Bezpogrubienia">
    <w:name w:val="Nagłówek #2 + Bez pogrubienia"/>
    <w:basedOn w:val="Nagwek2"/>
    <w:uiPriority w:val="99"/>
    <w:rPr>
      <w:rFonts w:ascii="Arial" w:hAnsi="Arial" w:cs="Arial"/>
      <w:b w:val="0"/>
      <w:bCs w:val="0"/>
      <w:sz w:val="19"/>
      <w:szCs w:val="19"/>
      <w:u w:val="none"/>
    </w:rPr>
  </w:style>
  <w:style w:type="character" w:customStyle="1" w:styleId="Teksttreci3">
    <w:name w:val="Tekst treści (3)_"/>
    <w:basedOn w:val="Domylnaczcionkaakapitu"/>
    <w:link w:val="Teksttreci30"/>
    <w:uiPriority w:val="99"/>
    <w:rPr>
      <w:rFonts w:ascii="Arial" w:hAnsi="Arial" w:cs="Arial"/>
      <w:b/>
      <w:bCs/>
      <w:smallCaps/>
      <w:sz w:val="20"/>
      <w:szCs w:val="20"/>
      <w:u w:val="none"/>
    </w:rPr>
  </w:style>
  <w:style w:type="character" w:customStyle="1" w:styleId="Teksttreci395pt">
    <w:name w:val="Tekst treści (3) + 9.5 pt"/>
    <w:aliases w:val="Bez pogrubienia,Bez małych liter"/>
    <w:basedOn w:val="Teksttreci3"/>
    <w:uiPriority w:val="99"/>
    <w:rPr>
      <w:rFonts w:ascii="Arial" w:hAnsi="Arial" w:cs="Arial"/>
      <w:b w:val="0"/>
      <w:bCs w:val="0"/>
      <w:smallCaps w:val="0"/>
      <w:sz w:val="19"/>
      <w:szCs w:val="19"/>
      <w:u w:val="none"/>
    </w:rPr>
  </w:style>
  <w:style w:type="character" w:customStyle="1" w:styleId="Teksttreci0">
    <w:name w:val="Tekst treści"/>
    <w:basedOn w:val="Teksttreci"/>
    <w:uiPriority w:val="99"/>
    <w:rPr>
      <w:rFonts w:ascii="Arial" w:hAnsi="Arial" w:cs="Arial"/>
      <w:strike/>
      <w:sz w:val="19"/>
      <w:szCs w:val="19"/>
      <w:u w:val="none"/>
    </w:rPr>
  </w:style>
  <w:style w:type="character" w:customStyle="1" w:styleId="Teksttreci395pt26">
    <w:name w:val="Tekst treści (3) + 9.5 pt26"/>
    <w:aliases w:val="Bez pogrubienia21,Bez małych liter26"/>
    <w:basedOn w:val="Teksttreci3"/>
    <w:uiPriority w:val="99"/>
    <w:rPr>
      <w:rFonts w:ascii="Arial" w:hAnsi="Arial" w:cs="Arial"/>
      <w:b w:val="0"/>
      <w:bCs w:val="0"/>
      <w:smallCaps w:val="0"/>
      <w:sz w:val="19"/>
      <w:szCs w:val="19"/>
      <w:u w:val="none"/>
    </w:rPr>
  </w:style>
  <w:style w:type="character" w:customStyle="1" w:styleId="Teksttreci395pt25">
    <w:name w:val="Tekst treści (3) + 9.5 pt25"/>
    <w:aliases w:val="Bez pogrubienia20,Bez małych liter25"/>
    <w:basedOn w:val="Teksttreci3"/>
    <w:uiPriority w:val="99"/>
    <w:rPr>
      <w:rFonts w:ascii="Arial" w:hAnsi="Arial" w:cs="Arial"/>
      <w:b w:val="0"/>
      <w:bCs w:val="0"/>
      <w:smallCaps w:val="0"/>
      <w:sz w:val="19"/>
      <w:szCs w:val="19"/>
      <w:u w:val="none"/>
    </w:rPr>
  </w:style>
  <w:style w:type="character" w:customStyle="1" w:styleId="Teksttreci395pt24">
    <w:name w:val="Tekst treści (3) + 9.5 pt24"/>
    <w:aliases w:val="Bez małych liter24"/>
    <w:basedOn w:val="Teksttreci3"/>
    <w:uiPriority w:val="99"/>
    <w:rPr>
      <w:rFonts w:ascii="Arial" w:hAnsi="Arial" w:cs="Arial"/>
      <w:b/>
      <w:bCs/>
      <w:smallCaps w:val="0"/>
      <w:sz w:val="19"/>
      <w:szCs w:val="19"/>
      <w:u w:val="none"/>
    </w:rPr>
  </w:style>
  <w:style w:type="character" w:customStyle="1" w:styleId="Teksttreci395pt23">
    <w:name w:val="Tekst treści (3) + 9.5 pt23"/>
    <w:aliases w:val="Bez pogrubienia19,Bez małych liter23"/>
    <w:basedOn w:val="Teksttreci3"/>
    <w:uiPriority w:val="99"/>
    <w:rPr>
      <w:rFonts w:ascii="Arial" w:hAnsi="Arial" w:cs="Arial"/>
      <w:b w:val="0"/>
      <w:bCs w:val="0"/>
      <w:smallCaps w:val="0"/>
      <w:sz w:val="19"/>
      <w:szCs w:val="19"/>
      <w:u w:val="none"/>
    </w:rPr>
  </w:style>
  <w:style w:type="character" w:customStyle="1" w:styleId="TeksttreciKursywa">
    <w:name w:val="Tekst treści + Kursywa"/>
    <w:basedOn w:val="Teksttreci"/>
    <w:uiPriority w:val="99"/>
    <w:rPr>
      <w:rFonts w:ascii="Arial" w:hAnsi="Arial" w:cs="Arial"/>
      <w:i/>
      <w:iCs/>
      <w:sz w:val="19"/>
      <w:szCs w:val="19"/>
      <w:u w:val="none"/>
    </w:rPr>
  </w:style>
  <w:style w:type="character" w:customStyle="1" w:styleId="Teksttreci395pt22">
    <w:name w:val="Tekst treści (3) + 9.5 pt22"/>
    <w:aliases w:val="Bez pogrubienia18,Bez małych liter22"/>
    <w:basedOn w:val="Teksttreci3"/>
    <w:uiPriority w:val="99"/>
    <w:rPr>
      <w:rFonts w:ascii="Arial" w:hAnsi="Arial" w:cs="Arial"/>
      <w:b w:val="0"/>
      <w:bCs w:val="0"/>
      <w:smallCaps w:val="0"/>
      <w:sz w:val="19"/>
      <w:szCs w:val="19"/>
      <w:u w:val="none"/>
    </w:rPr>
  </w:style>
  <w:style w:type="character" w:customStyle="1" w:styleId="Teksttreci395pt21">
    <w:name w:val="Tekst treści (3) + 9.5 pt21"/>
    <w:aliases w:val="Bez pogrubienia17,Bez małych liter21"/>
    <w:basedOn w:val="Teksttreci3"/>
    <w:uiPriority w:val="99"/>
    <w:rPr>
      <w:rFonts w:ascii="Arial" w:hAnsi="Arial" w:cs="Arial"/>
      <w:b w:val="0"/>
      <w:bCs w:val="0"/>
      <w:smallCaps w:val="0"/>
      <w:sz w:val="19"/>
      <w:szCs w:val="19"/>
      <w:u w:val="none"/>
    </w:rPr>
  </w:style>
  <w:style w:type="character" w:customStyle="1" w:styleId="Teksttreci395pt20">
    <w:name w:val="Tekst treści (3) + 9.5 pt20"/>
    <w:aliases w:val="Bez pogrubienia16,Bez małych liter20"/>
    <w:basedOn w:val="Teksttreci3"/>
    <w:uiPriority w:val="99"/>
    <w:rPr>
      <w:rFonts w:ascii="Arial" w:hAnsi="Arial" w:cs="Arial"/>
      <w:b w:val="0"/>
      <w:bCs w:val="0"/>
      <w:smallCaps w:val="0"/>
      <w:sz w:val="19"/>
      <w:szCs w:val="19"/>
      <w:u w:val="none"/>
    </w:rPr>
  </w:style>
  <w:style w:type="character" w:customStyle="1" w:styleId="Teksttreci395pt19">
    <w:name w:val="Tekst treści (3) + 9.5 pt19"/>
    <w:aliases w:val="Bez małych liter19"/>
    <w:basedOn w:val="Teksttreci3"/>
    <w:uiPriority w:val="99"/>
    <w:rPr>
      <w:rFonts w:ascii="Arial" w:hAnsi="Arial" w:cs="Arial"/>
      <w:b/>
      <w:bCs/>
      <w:smallCaps w:val="0"/>
      <w:sz w:val="19"/>
      <w:szCs w:val="19"/>
      <w:u w:val="none"/>
    </w:rPr>
  </w:style>
  <w:style w:type="character" w:customStyle="1" w:styleId="Teksttreci395pt18">
    <w:name w:val="Tekst treści (3) + 9.5 pt18"/>
    <w:aliases w:val="Bez pogrubienia15,Bez małych liter18"/>
    <w:basedOn w:val="Teksttreci3"/>
    <w:uiPriority w:val="99"/>
    <w:rPr>
      <w:rFonts w:ascii="Arial" w:hAnsi="Arial" w:cs="Arial"/>
      <w:b w:val="0"/>
      <w:bCs w:val="0"/>
      <w:smallCaps w:val="0"/>
      <w:sz w:val="19"/>
      <w:szCs w:val="19"/>
      <w:u w:val="none"/>
    </w:rPr>
  </w:style>
  <w:style w:type="character" w:customStyle="1" w:styleId="Teksttreci395pt17">
    <w:name w:val="Tekst treści (3) + 9.5 pt17"/>
    <w:aliases w:val="Bez pogrubienia14,Bez małych liter17"/>
    <w:basedOn w:val="Teksttreci3"/>
    <w:uiPriority w:val="99"/>
    <w:rPr>
      <w:rFonts w:ascii="Arial" w:hAnsi="Arial" w:cs="Arial"/>
      <w:b w:val="0"/>
      <w:bCs w:val="0"/>
      <w:smallCaps w:val="0"/>
      <w:sz w:val="19"/>
      <w:szCs w:val="19"/>
      <w:u w:val="none"/>
    </w:rPr>
  </w:style>
  <w:style w:type="character" w:customStyle="1" w:styleId="Teksttreci395pt16">
    <w:name w:val="Tekst treści (3) + 9.5 pt16"/>
    <w:aliases w:val="Bez pogrubienia13,Bez małych liter16"/>
    <w:basedOn w:val="Teksttreci3"/>
    <w:uiPriority w:val="99"/>
    <w:rPr>
      <w:rFonts w:ascii="Arial" w:hAnsi="Arial" w:cs="Arial"/>
      <w:b w:val="0"/>
      <w:bCs w:val="0"/>
      <w:smallCaps w:val="0"/>
      <w:sz w:val="19"/>
      <w:szCs w:val="19"/>
      <w:u w:val="none"/>
    </w:rPr>
  </w:style>
  <w:style w:type="character" w:customStyle="1" w:styleId="Teksttreci7">
    <w:name w:val="Tekst treści7"/>
    <w:basedOn w:val="Teksttreci"/>
    <w:uiPriority w:val="99"/>
    <w:rPr>
      <w:rFonts w:ascii="Arial" w:hAnsi="Arial" w:cs="Arial"/>
      <w:strike/>
      <w:sz w:val="19"/>
      <w:szCs w:val="19"/>
      <w:u w:val="none"/>
    </w:rPr>
  </w:style>
  <w:style w:type="character" w:customStyle="1" w:styleId="Teksttreci395pt15">
    <w:name w:val="Tekst treści (3) + 9.5 pt15"/>
    <w:aliases w:val="Bez pogrubienia12,Bez małych liter15"/>
    <w:basedOn w:val="Teksttreci3"/>
    <w:uiPriority w:val="99"/>
    <w:rPr>
      <w:rFonts w:ascii="Arial" w:hAnsi="Arial" w:cs="Arial"/>
      <w:b w:val="0"/>
      <w:bCs w:val="0"/>
      <w:smallCaps w:val="0"/>
      <w:sz w:val="19"/>
      <w:szCs w:val="19"/>
      <w:u w:val="none"/>
    </w:rPr>
  </w:style>
  <w:style w:type="character" w:customStyle="1" w:styleId="TeksttreciTimesNewRoman">
    <w:name w:val="Tekst treści + Times New Roman"/>
    <w:aliases w:val="10 pt"/>
    <w:basedOn w:val="Teksttreci"/>
    <w:uiPriority w:val="99"/>
    <w:rPr>
      <w:rFonts w:ascii="Times New Roman" w:hAnsi="Times New Roman" w:cs="Times New Roman"/>
      <w:noProof/>
      <w:sz w:val="20"/>
      <w:szCs w:val="20"/>
      <w:u w:val="none"/>
    </w:rPr>
  </w:style>
  <w:style w:type="character" w:customStyle="1" w:styleId="Teksttreci6">
    <w:name w:val="Tekst treści6"/>
    <w:basedOn w:val="Teksttreci"/>
    <w:uiPriority w:val="99"/>
    <w:rPr>
      <w:rFonts w:ascii="Arial" w:hAnsi="Arial" w:cs="Arial"/>
      <w:strike/>
      <w:sz w:val="19"/>
      <w:szCs w:val="19"/>
      <w:u w:val="none"/>
    </w:rPr>
  </w:style>
  <w:style w:type="character" w:customStyle="1" w:styleId="Teksttreci395pt14">
    <w:name w:val="Tekst treści (3) + 9.5 pt14"/>
    <w:aliases w:val="Bez pogrubienia11,Bez małych liter14"/>
    <w:basedOn w:val="Teksttreci3"/>
    <w:uiPriority w:val="99"/>
    <w:rPr>
      <w:rFonts w:ascii="Arial" w:hAnsi="Arial" w:cs="Arial"/>
      <w:b w:val="0"/>
      <w:bCs w:val="0"/>
      <w:smallCaps w:val="0"/>
      <w:sz w:val="19"/>
      <w:szCs w:val="19"/>
      <w:u w:val="none"/>
    </w:rPr>
  </w:style>
  <w:style w:type="character" w:customStyle="1" w:styleId="TeksttreciTimesNewRoman2">
    <w:name w:val="Tekst treści + Times New Roman2"/>
    <w:aliases w:val="10 pt2"/>
    <w:basedOn w:val="Teksttreci"/>
    <w:uiPriority w:val="99"/>
    <w:rPr>
      <w:rFonts w:ascii="Times New Roman" w:hAnsi="Times New Roman" w:cs="Times New Roman"/>
      <w:noProof/>
      <w:sz w:val="20"/>
      <w:szCs w:val="20"/>
      <w:u w:val="none"/>
    </w:rPr>
  </w:style>
  <w:style w:type="character" w:customStyle="1" w:styleId="Teksttreci5">
    <w:name w:val="Tekst treści5"/>
    <w:basedOn w:val="Teksttreci"/>
    <w:uiPriority w:val="99"/>
    <w:rPr>
      <w:rFonts w:ascii="Arial" w:hAnsi="Arial" w:cs="Arial"/>
      <w:strike/>
      <w:sz w:val="19"/>
      <w:szCs w:val="19"/>
      <w:u w:val="none"/>
    </w:rPr>
  </w:style>
  <w:style w:type="character" w:customStyle="1" w:styleId="Teksttreci4">
    <w:name w:val="Tekst treści4"/>
    <w:basedOn w:val="Teksttreci"/>
    <w:uiPriority w:val="99"/>
    <w:rPr>
      <w:rFonts w:ascii="Arial" w:hAnsi="Arial" w:cs="Arial"/>
      <w:strike/>
      <w:sz w:val="19"/>
      <w:szCs w:val="19"/>
      <w:u w:val="none"/>
    </w:rPr>
  </w:style>
  <w:style w:type="character" w:customStyle="1" w:styleId="TeksttreciTimesNewRoman1">
    <w:name w:val="Tekst treści + Times New Roman1"/>
    <w:aliases w:val="10 pt1"/>
    <w:basedOn w:val="Teksttreci"/>
    <w:uiPriority w:val="99"/>
    <w:rPr>
      <w:rFonts w:ascii="Times New Roman" w:hAnsi="Times New Roman" w:cs="Times New Roman"/>
      <w:noProof/>
      <w:sz w:val="20"/>
      <w:szCs w:val="20"/>
      <w:u w:val="none"/>
    </w:rPr>
  </w:style>
  <w:style w:type="character" w:customStyle="1" w:styleId="Teksttreci395pt13">
    <w:name w:val="Tekst treści (3) + 9.5 pt13"/>
    <w:aliases w:val="Bez pogrubienia10,Bez małych liter13"/>
    <w:basedOn w:val="Teksttreci3"/>
    <w:uiPriority w:val="99"/>
    <w:rPr>
      <w:rFonts w:ascii="Arial" w:hAnsi="Arial" w:cs="Arial"/>
      <w:b w:val="0"/>
      <w:bCs w:val="0"/>
      <w:smallCaps w:val="0"/>
      <w:sz w:val="19"/>
      <w:szCs w:val="19"/>
      <w:u w:val="none"/>
    </w:rPr>
  </w:style>
  <w:style w:type="character" w:customStyle="1" w:styleId="Teksttreci395pt12">
    <w:name w:val="Tekst treści (3) + 9.5 pt12"/>
    <w:aliases w:val="Bez pogrubienia9,Bez małych liter12"/>
    <w:basedOn w:val="Teksttreci3"/>
    <w:uiPriority w:val="99"/>
    <w:rPr>
      <w:rFonts w:ascii="Arial" w:hAnsi="Arial" w:cs="Arial"/>
      <w:b w:val="0"/>
      <w:bCs w:val="0"/>
      <w:smallCaps w:val="0"/>
      <w:sz w:val="19"/>
      <w:szCs w:val="19"/>
      <w:u w:val="none"/>
    </w:rPr>
  </w:style>
  <w:style w:type="character" w:customStyle="1" w:styleId="Teksttreci395pt11">
    <w:name w:val="Tekst treści (3) + 9.5 pt11"/>
    <w:aliases w:val="Bez pogrubienia8,Bez małych liter11"/>
    <w:basedOn w:val="Teksttreci3"/>
    <w:uiPriority w:val="99"/>
    <w:rPr>
      <w:rFonts w:ascii="Arial" w:hAnsi="Arial" w:cs="Arial"/>
      <w:b w:val="0"/>
      <w:bCs w:val="0"/>
      <w:smallCaps w:val="0"/>
      <w:sz w:val="19"/>
      <w:szCs w:val="19"/>
      <w:u w:val="none"/>
    </w:rPr>
  </w:style>
  <w:style w:type="character" w:customStyle="1" w:styleId="Teksttreci31">
    <w:name w:val="Tekst treści3"/>
    <w:basedOn w:val="Teksttreci"/>
    <w:uiPriority w:val="99"/>
    <w:rPr>
      <w:rFonts w:ascii="Arial" w:hAnsi="Arial" w:cs="Arial"/>
      <w:strike/>
      <w:sz w:val="19"/>
      <w:szCs w:val="19"/>
      <w:u w:val="none"/>
    </w:rPr>
  </w:style>
  <w:style w:type="character" w:customStyle="1" w:styleId="Teksttreci395pt10">
    <w:name w:val="Tekst treści (3) + 9.5 pt10"/>
    <w:aliases w:val="Bez pogrubienia7,Bez małych liter10"/>
    <w:basedOn w:val="Teksttreci3"/>
    <w:uiPriority w:val="99"/>
    <w:rPr>
      <w:rFonts w:ascii="Arial" w:hAnsi="Arial" w:cs="Arial"/>
      <w:b w:val="0"/>
      <w:bCs w:val="0"/>
      <w:smallCaps w:val="0"/>
      <w:sz w:val="19"/>
      <w:szCs w:val="19"/>
      <w:u w:val="none"/>
    </w:rPr>
  </w:style>
  <w:style w:type="character" w:customStyle="1" w:styleId="Teksttreci395pt9">
    <w:name w:val="Tekst treści (3) + 9.5 pt9"/>
    <w:aliases w:val="Bez pogrubienia6,Bez małych liter9"/>
    <w:basedOn w:val="Teksttreci3"/>
    <w:uiPriority w:val="99"/>
    <w:rPr>
      <w:rFonts w:ascii="Arial" w:hAnsi="Arial" w:cs="Arial"/>
      <w:b w:val="0"/>
      <w:bCs w:val="0"/>
      <w:smallCaps w:val="0"/>
      <w:sz w:val="19"/>
      <w:szCs w:val="19"/>
      <w:u w:val="none"/>
    </w:rPr>
  </w:style>
  <w:style w:type="character" w:customStyle="1" w:styleId="Teksttreci395pt8">
    <w:name w:val="Tekst treści (3) + 9.5 pt8"/>
    <w:aliases w:val="Bez małych liter8"/>
    <w:basedOn w:val="Teksttreci3"/>
    <w:uiPriority w:val="99"/>
    <w:rPr>
      <w:rFonts w:ascii="Arial" w:hAnsi="Arial" w:cs="Arial"/>
      <w:b/>
      <w:bCs/>
      <w:smallCaps w:val="0"/>
      <w:sz w:val="19"/>
      <w:szCs w:val="19"/>
      <w:u w:val="none"/>
    </w:rPr>
  </w:style>
  <w:style w:type="character" w:customStyle="1" w:styleId="Teksttreci395pt7">
    <w:name w:val="Tekst treści (3) + 9.5 pt7"/>
    <w:aliases w:val="Bez pogrubienia5,Bez małych liter7"/>
    <w:basedOn w:val="Teksttreci3"/>
    <w:uiPriority w:val="99"/>
    <w:rPr>
      <w:rFonts w:ascii="Arial" w:hAnsi="Arial" w:cs="Arial"/>
      <w:b w:val="0"/>
      <w:bCs w:val="0"/>
      <w:smallCaps w:val="0"/>
      <w:sz w:val="19"/>
      <w:szCs w:val="19"/>
      <w:u w:val="none"/>
    </w:rPr>
  </w:style>
  <w:style w:type="character" w:customStyle="1" w:styleId="Teksttreci395pt6">
    <w:name w:val="Tekst treści (3) + 9.5 pt6"/>
    <w:aliases w:val="Bez pogrubienia4,Bez małych liter6"/>
    <w:basedOn w:val="Teksttreci3"/>
    <w:uiPriority w:val="99"/>
    <w:rPr>
      <w:rFonts w:ascii="Arial" w:hAnsi="Arial" w:cs="Arial"/>
      <w:b w:val="0"/>
      <w:bCs w:val="0"/>
      <w:smallCaps w:val="0"/>
      <w:sz w:val="19"/>
      <w:szCs w:val="19"/>
      <w:u w:val="none"/>
    </w:rPr>
  </w:style>
  <w:style w:type="character" w:customStyle="1" w:styleId="Teksttreci395pt5">
    <w:name w:val="Tekst treści (3) + 9.5 pt5"/>
    <w:aliases w:val="Bez małych liter5"/>
    <w:basedOn w:val="Teksttreci3"/>
    <w:uiPriority w:val="99"/>
    <w:rPr>
      <w:rFonts w:ascii="Arial" w:hAnsi="Arial" w:cs="Arial"/>
      <w:b/>
      <w:bCs/>
      <w:smallCaps w:val="0"/>
      <w:sz w:val="19"/>
      <w:szCs w:val="19"/>
      <w:u w:val="none"/>
    </w:rPr>
  </w:style>
  <w:style w:type="character" w:customStyle="1" w:styleId="Teksttreci395pt4">
    <w:name w:val="Tekst treści (3) + 9.5 pt4"/>
    <w:aliases w:val="Bez pogrubienia3,Bez małych liter4"/>
    <w:basedOn w:val="Teksttreci3"/>
    <w:uiPriority w:val="99"/>
    <w:rPr>
      <w:rFonts w:ascii="Arial" w:hAnsi="Arial" w:cs="Arial"/>
      <w:b w:val="0"/>
      <w:bCs w:val="0"/>
      <w:smallCaps w:val="0"/>
      <w:sz w:val="19"/>
      <w:szCs w:val="19"/>
      <w:u w:val="none"/>
    </w:rPr>
  </w:style>
  <w:style w:type="character" w:customStyle="1" w:styleId="Teksttreci395pt3">
    <w:name w:val="Tekst treści (3) + 9.5 pt3"/>
    <w:aliases w:val="Bez małych liter3"/>
    <w:basedOn w:val="Teksttreci3"/>
    <w:uiPriority w:val="99"/>
    <w:rPr>
      <w:rFonts w:ascii="Arial" w:hAnsi="Arial" w:cs="Arial"/>
      <w:b/>
      <w:bCs/>
      <w:smallCaps w:val="0"/>
      <w:sz w:val="19"/>
      <w:szCs w:val="19"/>
      <w:u w:val="none"/>
    </w:rPr>
  </w:style>
  <w:style w:type="character" w:customStyle="1" w:styleId="Teksttreci22">
    <w:name w:val="Tekst treści2"/>
    <w:basedOn w:val="Teksttreci"/>
    <w:uiPriority w:val="99"/>
    <w:rPr>
      <w:rFonts w:ascii="Arial" w:hAnsi="Arial" w:cs="Arial"/>
      <w:strike/>
      <w:sz w:val="19"/>
      <w:szCs w:val="19"/>
      <w:u w:val="none"/>
    </w:rPr>
  </w:style>
  <w:style w:type="character" w:customStyle="1" w:styleId="Teksttreci395pt2">
    <w:name w:val="Tekst treści (3) + 9.5 pt2"/>
    <w:aliases w:val="Bez pogrubienia2,Bez małych liter2"/>
    <w:basedOn w:val="Teksttreci3"/>
    <w:uiPriority w:val="99"/>
    <w:rPr>
      <w:rFonts w:ascii="Arial" w:hAnsi="Arial" w:cs="Arial"/>
      <w:b w:val="0"/>
      <w:bCs w:val="0"/>
      <w:smallCaps w:val="0"/>
      <w:sz w:val="19"/>
      <w:szCs w:val="19"/>
      <w:u w:val="none"/>
    </w:rPr>
  </w:style>
  <w:style w:type="character" w:customStyle="1" w:styleId="Teksttreci395pt1">
    <w:name w:val="Tekst treści (3) + 9.5 pt1"/>
    <w:aliases w:val="Bez pogrubienia1,Bez małych liter1"/>
    <w:basedOn w:val="Teksttreci3"/>
    <w:uiPriority w:val="99"/>
    <w:rPr>
      <w:rFonts w:ascii="Arial" w:hAnsi="Arial" w:cs="Arial"/>
      <w:b w:val="0"/>
      <w:bCs w:val="0"/>
      <w:smallCaps w:val="0"/>
      <w:sz w:val="19"/>
      <w:szCs w:val="19"/>
      <w:u w:val="none"/>
    </w:rPr>
  </w:style>
  <w:style w:type="paragraph" w:customStyle="1" w:styleId="Teksttreci1">
    <w:name w:val="Tekst treści1"/>
    <w:basedOn w:val="Normalny"/>
    <w:link w:val="Teksttreci"/>
    <w:uiPriority w:val="99"/>
    <w:pPr>
      <w:shd w:val="clear" w:color="auto" w:fill="FFFFFF"/>
      <w:spacing w:before="1320" w:line="264" w:lineRule="exact"/>
      <w:ind w:hanging="720"/>
      <w:jc w:val="both"/>
    </w:pPr>
    <w:rPr>
      <w:rFonts w:ascii="Arial" w:hAnsi="Arial" w:cs="Arial"/>
      <w:color w:val="auto"/>
      <w:sz w:val="19"/>
      <w:szCs w:val="19"/>
    </w:rPr>
  </w:style>
  <w:style w:type="paragraph" w:customStyle="1" w:styleId="Nagwek10">
    <w:name w:val="Nagłówek #1"/>
    <w:basedOn w:val="Normalny"/>
    <w:link w:val="Nagwek1"/>
    <w:uiPriority w:val="99"/>
    <w:pPr>
      <w:shd w:val="clear" w:color="auto" w:fill="FFFFFF"/>
      <w:spacing w:line="355" w:lineRule="exact"/>
      <w:jc w:val="center"/>
      <w:outlineLvl w:val="0"/>
    </w:pPr>
    <w:rPr>
      <w:b/>
      <w:bCs/>
      <w:color w:val="auto"/>
      <w:sz w:val="26"/>
      <w:szCs w:val="26"/>
    </w:rPr>
  </w:style>
  <w:style w:type="paragraph" w:customStyle="1" w:styleId="Nagweklubstopka0">
    <w:name w:val="Nagłówek lub stopka"/>
    <w:basedOn w:val="Normalny"/>
    <w:link w:val="Nagweklubstopka"/>
    <w:uiPriority w:val="99"/>
    <w:pPr>
      <w:shd w:val="clear" w:color="auto" w:fill="FFFFFF"/>
    </w:pPr>
    <w:rPr>
      <w:color w:val="auto"/>
      <w:sz w:val="20"/>
      <w:szCs w:val="20"/>
    </w:rPr>
  </w:style>
  <w:style w:type="paragraph" w:customStyle="1" w:styleId="Nagwek20">
    <w:name w:val="Nagłówek #2"/>
    <w:basedOn w:val="Normalny"/>
    <w:link w:val="Nagwek2"/>
    <w:uiPriority w:val="99"/>
    <w:pPr>
      <w:shd w:val="clear" w:color="auto" w:fill="FFFFFF"/>
      <w:spacing w:before="240" w:after="840" w:line="240" w:lineRule="atLeast"/>
      <w:outlineLvl w:val="1"/>
    </w:pPr>
    <w:rPr>
      <w:rFonts w:ascii="Arial" w:hAnsi="Arial" w:cs="Arial"/>
      <w:b/>
      <w:bCs/>
      <w:color w:val="auto"/>
      <w:sz w:val="19"/>
      <w:szCs w:val="19"/>
    </w:rPr>
  </w:style>
  <w:style w:type="paragraph" w:customStyle="1" w:styleId="Teksttreci21">
    <w:name w:val="Tekst treści (2)1"/>
    <w:basedOn w:val="Normalny"/>
    <w:link w:val="Teksttreci2"/>
    <w:uiPriority w:val="99"/>
    <w:pPr>
      <w:shd w:val="clear" w:color="auto" w:fill="FFFFFF"/>
      <w:spacing w:line="370" w:lineRule="exact"/>
      <w:jc w:val="both"/>
    </w:pPr>
    <w:rPr>
      <w:rFonts w:ascii="Arial" w:hAnsi="Arial" w:cs="Arial"/>
      <w:b/>
      <w:bCs/>
      <w:color w:val="auto"/>
      <w:sz w:val="19"/>
      <w:szCs w:val="19"/>
    </w:rPr>
  </w:style>
  <w:style w:type="paragraph" w:styleId="Spistreci2">
    <w:name w:val="toc 2"/>
    <w:basedOn w:val="Normalny"/>
    <w:next w:val="Normalny"/>
    <w:link w:val="Spistreci2Znak"/>
    <w:uiPriority w:val="99"/>
    <w:pPr>
      <w:shd w:val="clear" w:color="auto" w:fill="FFFFFF"/>
      <w:spacing w:line="370" w:lineRule="exact"/>
      <w:jc w:val="both"/>
    </w:pPr>
    <w:rPr>
      <w:rFonts w:ascii="Arial" w:hAnsi="Arial" w:cs="Arial"/>
      <w:color w:val="auto"/>
      <w:sz w:val="19"/>
      <w:szCs w:val="19"/>
    </w:rPr>
  </w:style>
  <w:style w:type="paragraph" w:customStyle="1" w:styleId="Teksttreci30">
    <w:name w:val="Tekst treści (3)"/>
    <w:basedOn w:val="Normalny"/>
    <w:link w:val="Teksttreci3"/>
    <w:uiPriority w:val="99"/>
    <w:pPr>
      <w:shd w:val="clear" w:color="auto" w:fill="FFFFFF"/>
      <w:spacing w:before="660" w:after="300" w:line="240" w:lineRule="atLeast"/>
      <w:ind w:hanging="720"/>
      <w:jc w:val="both"/>
    </w:pPr>
    <w:rPr>
      <w:rFonts w:ascii="Arial" w:hAnsi="Arial" w:cs="Arial"/>
      <w:b/>
      <w:bCs/>
      <w:smallCap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14559</Words>
  <Characters>87357</Characters>
  <Application>Microsoft Office Word</Application>
  <DocSecurity>0</DocSecurity>
  <Lines>727</Lines>
  <Paragraphs>203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Raffel</dc:creator>
  <cp:keywords/>
  <dc:description/>
  <cp:lastModifiedBy>Liliana Pawlik</cp:lastModifiedBy>
  <cp:revision>2</cp:revision>
  <dcterms:created xsi:type="dcterms:W3CDTF">2019-02-13T08:49:00Z</dcterms:created>
  <dcterms:modified xsi:type="dcterms:W3CDTF">2019-02-13T08:49:00Z</dcterms:modified>
</cp:coreProperties>
</file>